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color w:val="FF0000"/>
          <w:sz w:val="36"/>
          <w:szCs w:val="36"/>
          <w:lang w:val="vi-VN"/>
        </w:rPr>
      </w:pPr>
      <w:r>
        <w:rPr>
          <w:rFonts w:hint="default" w:ascii="Times New Roman" w:hAnsi="Times New Roman" w:cs="Times New Roman"/>
          <w:b/>
          <w:bCs/>
          <w:color w:val="FF0000"/>
          <w:sz w:val="36"/>
          <w:szCs w:val="36"/>
          <w:lang w:val="vi-VN"/>
        </w:rPr>
        <w:t>Báo cáo Thực hành</w:t>
      </w:r>
    </w:p>
    <w:p>
      <w:pP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Lab 4: Kỹ thuật dịch ngược (tiếp theo)</w:t>
      </w:r>
    </w:p>
    <w:p>
      <w:pPr>
        <w:rPr>
          <w:rFonts w:hint="default" w:ascii="Times New Roman" w:hAnsi="Times New Roman" w:cs="Times New Roman"/>
          <w:b/>
          <w:bCs/>
          <w:sz w:val="32"/>
          <w:szCs w:val="32"/>
          <w:lang w:val="vi-VN"/>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en-US"/>
        </w:rPr>
        <w:t>Nh</w:t>
      </w:r>
      <w:r>
        <w:rPr>
          <w:rFonts w:hint="default" w:ascii="Times New Roman" w:hAnsi="Times New Roman" w:cs="Times New Roman"/>
          <w:sz w:val="32"/>
          <w:szCs w:val="32"/>
          <w:lang w:val="vi-VN"/>
        </w:rPr>
        <w:t>óm 6:</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Lê Minh Nhã - 20521690</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Vương Đinh Thanh Ngân - 20521649</w:t>
      </w:r>
    </w:p>
    <w:p>
      <w:pPr>
        <w:rPr>
          <w:rFonts w:hint="default" w:ascii="Times New Roman" w:hAnsi="Times New Roman" w:cs="Times New Roman"/>
          <w:sz w:val="32"/>
          <w:szCs w:val="32"/>
          <w:lang w:val="vi-VN"/>
        </w:rPr>
      </w:pPr>
    </w:p>
    <w:p>
      <w:pPr>
        <w:rPr>
          <w:rFonts w:hint="default" w:ascii="Times New Roman" w:hAnsi="Times New Roman" w:cs="Times New Roman"/>
          <w:sz w:val="28"/>
          <w:szCs w:val="28"/>
          <w:lang w:val="vi-VN"/>
        </w:rPr>
      </w:pPr>
      <w:r>
        <w:rPr>
          <w:rFonts w:hint="default" w:ascii="Times New Roman" w:hAnsi="Times New Roman" w:cs="Times New Roman"/>
          <w:b/>
          <w:bCs/>
          <w:sz w:val="32"/>
          <w:szCs w:val="32"/>
          <w:lang w:val="vi-VN"/>
        </w:rPr>
        <w:t xml:space="preserve">Phase 1: </w:t>
      </w:r>
    </w:p>
    <w:p>
      <w:pPr>
        <w:rPr>
          <w:rFonts w:hint="default" w:ascii="Times New Roman" w:hAnsi="Times New Roman" w:cs="Times New Roman"/>
          <w:sz w:val="28"/>
          <w:szCs w:val="28"/>
          <w:lang w:val="vi-VN"/>
        </w:rPr>
      </w:pPr>
      <w:r>
        <w:rPr>
          <w:rFonts w:hint="default" w:ascii="Times New Roman" w:hAnsi="Times New Roman" w:cs="Times New Roman"/>
          <w:sz w:val="32"/>
          <w:szCs w:val="32"/>
          <w:lang w:val="vi-VN"/>
        </w:rPr>
        <w:t xml:space="preserve">- </w:t>
      </w:r>
      <w:r>
        <w:rPr>
          <w:rFonts w:hint="default" w:ascii="Times New Roman" w:hAnsi="Times New Roman" w:cs="Times New Roman"/>
          <w:sz w:val="28"/>
          <w:szCs w:val="28"/>
          <w:lang w:val="vi-VN"/>
        </w:rPr>
        <w:t>Nhận thấy mã giả của phase 1 có một hàm string_not_equal(a1, “chuỗi...”) (hình 1), có thể hiểu là hàm này dùng để so sánh giá trị nhập vào a1 với chuỗi có sẵn nếu không bằng nhau trả về 1 (đúng), bằng trả về 0 (sai) (hình 2)</w:t>
      </w:r>
    </w:p>
    <w:p>
      <w:pPr>
        <w:rPr>
          <w:rFonts w:hint="default" w:ascii="Times New Roman" w:hAnsi="Times New Roman"/>
          <w:sz w:val="28"/>
          <w:szCs w:val="28"/>
          <w:lang w:val="vi-VN"/>
        </w:rPr>
      </w:pPr>
      <w:r>
        <w:rPr>
          <w:rFonts w:hint="default" w:ascii="Times New Roman" w:hAnsi="Times New Roman" w:cs="Times New Roman"/>
          <w:sz w:val="28"/>
          <w:szCs w:val="28"/>
          <w:lang w:val="vi-VN"/>
        </w:rPr>
        <w:t>- Tại hình 1 ta thấy có hàm if(result) nếu result = 1 thì chạy hàm explode_bomb() (quả bomb sẽ bị nổ)(hình 3) =&gt; vậy kết quả result = 0 được trả về từ hàm string_not_equal(a1, “chuỗi...”) và việc so sánh a1 với chuỗi được ép kiểu về int “</w:t>
      </w:r>
      <w:r>
        <w:rPr>
          <w:rFonts w:hint="default" w:ascii="Times New Roman" w:hAnsi="Times New Roman"/>
          <w:sz w:val="28"/>
          <w:szCs w:val="28"/>
          <w:lang w:val="vi-VN"/>
        </w:rPr>
        <w:t>You can Russia from land here in Alaska.” thì a1 chính là chuỗi và là đáp án cần tìm.</w:t>
      </w:r>
    </w:p>
    <w:p>
      <w:pPr>
        <w:rPr>
          <w:rFonts w:hint="default" w:ascii="Times New Roman" w:hAnsi="Times New Roman"/>
          <w:color w:val="0000FF"/>
          <w:sz w:val="32"/>
          <w:szCs w:val="32"/>
          <w:lang w:val="vi-VN"/>
        </w:rPr>
      </w:pPr>
      <w:r>
        <w:rPr>
          <w:rFonts w:hint="default" w:ascii="Times New Roman" w:hAnsi="Times New Roman"/>
          <w:color w:val="0000FF"/>
          <w:sz w:val="32"/>
          <w:szCs w:val="32"/>
          <w:lang w:val="vi-VN"/>
        </w:rPr>
        <w:t>Khóa: You can Russia from land here in Alaska.</w:t>
      </w:r>
    </w:p>
    <w:p>
      <w:pPr>
        <w:rPr>
          <w:rFonts w:hint="default" w:ascii="Times New Roman" w:hAnsi="Times New Roman" w:cs="Times New Roman"/>
          <w:sz w:val="32"/>
          <w:szCs w:val="32"/>
          <w:lang w:val="vi-VN"/>
        </w:rPr>
      </w:pPr>
    </w:p>
    <w:p>
      <w:r>
        <w:drawing>
          <wp:inline distT="0" distB="0" distL="114300" distR="114300">
            <wp:extent cx="5268595" cy="138811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1388110"/>
                    </a:xfrm>
                    <a:prstGeom prst="rect">
                      <a:avLst/>
                    </a:prstGeom>
                    <a:noFill/>
                    <a:ln>
                      <a:noFill/>
                    </a:ln>
                  </pic:spPr>
                </pic:pic>
              </a:graphicData>
            </a:graphic>
          </wp:inline>
        </w:drawing>
      </w:r>
    </w:p>
    <w:p>
      <w:pPr>
        <w:rPr>
          <w:rFonts w:hint="default"/>
          <w:lang w:val="vi-VN"/>
        </w:rPr>
      </w:pPr>
      <w:r>
        <w:rPr>
          <w:rFonts w:hint="default"/>
          <w:lang w:val="vi-VN"/>
        </w:rPr>
        <w:t>Hình 1</w:t>
      </w:r>
    </w:p>
    <w:p>
      <w:pPr>
        <w:rPr>
          <w:rFonts w:hint="default"/>
          <w:lang w:val="vi-VN"/>
        </w:rPr>
      </w:pPr>
      <w:r>
        <w:drawing>
          <wp:inline distT="0" distB="0" distL="114300" distR="114300">
            <wp:extent cx="3702050" cy="3397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702050" cy="3397250"/>
                    </a:xfrm>
                    <a:prstGeom prst="rect">
                      <a:avLst/>
                    </a:prstGeom>
                    <a:noFill/>
                    <a:ln>
                      <a:noFill/>
                    </a:ln>
                  </pic:spPr>
                </pic:pic>
              </a:graphicData>
            </a:graphic>
          </wp:inline>
        </w:drawing>
      </w:r>
      <w:r>
        <w:rPr>
          <w:rFonts w:hint="default"/>
          <w:lang w:val="vi-VN"/>
        </w:rPr>
        <w:t xml:space="preserve"> Hình 2</w:t>
      </w:r>
    </w:p>
    <w:p>
      <w:pPr>
        <w:rPr>
          <w:rFonts w:hint="default"/>
          <w:lang w:val="vi-VN"/>
        </w:rPr>
      </w:pPr>
      <w:r>
        <w:drawing>
          <wp:inline distT="0" distB="0" distL="114300" distR="114300">
            <wp:extent cx="2266950" cy="895350"/>
            <wp:effectExtent l="0" t="0" r="6350" b="635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6"/>
                    <a:stretch>
                      <a:fillRect/>
                    </a:stretch>
                  </pic:blipFill>
                  <pic:spPr>
                    <a:xfrm>
                      <a:off x="0" y="0"/>
                      <a:ext cx="2266950" cy="895350"/>
                    </a:xfrm>
                    <a:prstGeom prst="rect">
                      <a:avLst/>
                    </a:prstGeom>
                    <a:noFill/>
                    <a:ln>
                      <a:noFill/>
                    </a:ln>
                  </pic:spPr>
                </pic:pic>
              </a:graphicData>
            </a:graphic>
          </wp:inline>
        </w:drawing>
      </w:r>
      <w:r>
        <w:rPr>
          <w:rFonts w:hint="default"/>
          <w:lang w:val="vi-VN"/>
        </w:rPr>
        <w:t>hình 3</w:t>
      </w:r>
    </w:p>
    <w:p>
      <w:pPr>
        <w:rPr>
          <w:rFonts w:hint="default"/>
          <w:lang w:val="vi-VN"/>
        </w:rPr>
      </w:pPr>
    </w:p>
    <w:p>
      <w:pPr>
        <w:rPr>
          <w:rFonts w:hint="default"/>
          <w:b/>
          <w:bCs/>
          <w:sz w:val="32"/>
          <w:szCs w:val="32"/>
          <w:lang w:val="vi-VN"/>
        </w:rPr>
      </w:pPr>
      <w:r>
        <w:rPr>
          <w:rFonts w:hint="default"/>
          <w:b/>
          <w:bCs/>
          <w:sz w:val="32"/>
          <w:szCs w:val="32"/>
          <w:lang w:val="vi-VN"/>
        </w:rPr>
        <w:t>Phase 2:</w:t>
      </w:r>
    </w:p>
    <w:p>
      <w:pPr>
        <w:rPr>
          <w:rFonts w:hint="default"/>
          <w:lang w:val="vi-VN"/>
        </w:rPr>
      </w:pPr>
      <w:r>
        <w:rPr>
          <w:rFonts w:hint="default"/>
          <w:lang w:val="en-US"/>
        </w:rPr>
        <w:t>- Ki</w:t>
      </w:r>
      <w:r>
        <w:rPr>
          <w:rFonts w:hint="default"/>
          <w:lang w:val="vi-VN"/>
        </w:rPr>
        <w:t>ểm tra mã giả, ta nhận thấy biến v3 có khả năng là một mảng kiểu int với 6 phần tử vì ở hàm read_six_numbers(a1, &amp;v3) là so sánh 6 kí tự của v3 với a1 đầu vào ta nhập(hình 1 và 2)</w:t>
      </w:r>
    </w:p>
    <w:p>
      <w:pPr>
        <w:rPr>
          <w:rFonts w:hint="default"/>
          <w:lang w:val="vi-VN"/>
        </w:rPr>
      </w:pPr>
      <w:r>
        <w:drawing>
          <wp:inline distT="0" distB="0" distL="114300" distR="114300">
            <wp:extent cx="3829050" cy="2362200"/>
            <wp:effectExtent l="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7"/>
                    <a:stretch>
                      <a:fillRect/>
                    </a:stretch>
                  </pic:blipFill>
                  <pic:spPr>
                    <a:xfrm>
                      <a:off x="0" y="0"/>
                      <a:ext cx="3829050" cy="2362200"/>
                    </a:xfrm>
                    <a:prstGeom prst="rect">
                      <a:avLst/>
                    </a:prstGeom>
                    <a:noFill/>
                    <a:ln>
                      <a:noFill/>
                    </a:ln>
                  </pic:spPr>
                </pic:pic>
              </a:graphicData>
            </a:graphic>
          </wp:inline>
        </w:drawing>
      </w:r>
      <w:r>
        <w:rPr>
          <w:rFonts w:hint="default"/>
          <w:lang w:val="vi-VN"/>
        </w:rPr>
        <w:t xml:space="preserve"> hình 1</w:t>
      </w:r>
    </w:p>
    <w:p>
      <w:pPr>
        <w:rPr>
          <w:rFonts w:hint="default"/>
          <w:lang w:val="vi-VN"/>
        </w:rPr>
      </w:pPr>
      <w:r>
        <w:drawing>
          <wp:inline distT="0" distB="0" distL="114300" distR="114300">
            <wp:extent cx="5270500" cy="1001395"/>
            <wp:effectExtent l="0" t="0" r="0"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8"/>
                    <a:stretch>
                      <a:fillRect/>
                    </a:stretch>
                  </pic:blipFill>
                  <pic:spPr>
                    <a:xfrm>
                      <a:off x="0" y="0"/>
                      <a:ext cx="5270500" cy="1001395"/>
                    </a:xfrm>
                    <a:prstGeom prst="rect">
                      <a:avLst/>
                    </a:prstGeom>
                    <a:noFill/>
                    <a:ln>
                      <a:noFill/>
                    </a:ln>
                  </pic:spPr>
                </pic:pic>
              </a:graphicData>
            </a:graphic>
          </wp:inline>
        </w:drawing>
      </w:r>
      <w:r>
        <w:rPr>
          <w:rFonts w:hint="default"/>
          <w:lang w:val="vi-VN"/>
        </w:rPr>
        <w:t xml:space="preserve"> hình 2</w:t>
      </w:r>
    </w:p>
    <w:p>
      <w:pPr>
        <w:rPr>
          <w:rFonts w:hint="default"/>
          <w:lang w:val="vi-VN"/>
        </w:rPr>
      </w:pPr>
      <w:r>
        <w:rPr>
          <w:rFonts w:hint="default"/>
          <w:lang w:val="vi-VN"/>
        </w:rPr>
        <w:t>- Ta thực hiện đổi v3 về kiểu mảng với 6 phần tử thì nhận thấy v4, v5 được chuyển về theo kiểu mảng của v3 (hình 3)</w:t>
      </w:r>
    </w:p>
    <w:p>
      <w:pPr>
        <w:rPr>
          <w:rFonts w:hint="default"/>
          <w:lang w:val="vi-VN"/>
        </w:rPr>
      </w:pPr>
      <w:r>
        <w:rPr>
          <w:rFonts w:hint="default"/>
          <w:lang w:val="vi-VN"/>
        </w:rPr>
        <w:t>- Tại dòng if(v3[0] || v3[1] != 1) thì khi một trong hai hoặc cả hai điều kiện đúng tức v3[0] ==0 v3[1] != 1 đúng thì chương trình sẽ nhảy đến hàm explode_bomb() (hình 4) thì bomb sẽ nổ</w:t>
      </w:r>
    </w:p>
    <w:p>
      <w:pPr>
        <w:rPr>
          <w:rFonts w:hint="default"/>
          <w:lang w:val="vi-VN"/>
        </w:rPr>
      </w:pPr>
      <w:r>
        <w:rPr>
          <w:rFonts w:hint="default"/>
          <w:lang w:val="vi-VN"/>
        </w:rPr>
        <w:t>=&gt; để làm bomb không nổ thì điều kiện if phải là cả hai cùng sai =&gt; v3[0] == 0, v3[1] == 1</w:t>
      </w:r>
    </w:p>
    <w:p>
      <w:pPr>
        <w:rPr>
          <w:rFonts w:hint="default"/>
          <w:lang w:val="vi-VN"/>
        </w:rPr>
      </w:pPr>
      <w:r>
        <w:rPr>
          <w:rFonts w:hint="default"/>
          <w:lang w:val="vi-VN"/>
        </w:rPr>
        <w:t>Vậy ta sẽ coi như v3[0] = 0, v3[1] = 1</w:t>
      </w:r>
    </w:p>
    <w:p>
      <w:pPr>
        <w:rPr>
          <w:rFonts w:hint="default"/>
          <w:lang w:val="vi-VN"/>
        </w:rPr>
      </w:pPr>
      <w:r>
        <w:rPr>
          <w:rFonts w:hint="default"/>
          <w:lang w:val="vi-VN"/>
        </w:rPr>
        <w:t xml:space="preserve">- Tại vòng for có i chạy trong khoảng [2;5], với điều kiện if ta lại có nếu v3[i] != v3[i-2] + v3[i-1] đúng thì bomb sẽ nổ =&gt; để bomb không nổ thì điều kiện về sai tức phải là v3[i] == v3[i-2] + v3[i-1] </w:t>
      </w:r>
    </w:p>
    <w:p>
      <w:pPr>
        <w:rPr>
          <w:rFonts w:hint="default"/>
          <w:lang w:val="vi-VN"/>
        </w:rPr>
      </w:pPr>
      <w:r>
        <w:rPr>
          <w:rFonts w:hint="default"/>
          <w:lang w:val="vi-VN"/>
        </w:rPr>
        <w:t>- Từ v3[0], v3[1] ta tính tiếp được:</w:t>
      </w:r>
    </w:p>
    <w:p>
      <w:pPr>
        <w:rPr>
          <w:rFonts w:hint="default"/>
          <w:lang w:val="vi-VN"/>
        </w:rPr>
      </w:pPr>
      <w:r>
        <w:rPr>
          <w:rFonts w:hint="default"/>
          <w:lang w:val="vi-VN"/>
        </w:rPr>
        <w:t>+ v3[2] = v3[0] + v3[1] = 0 + 1 = 1 (i = 2)</w:t>
      </w:r>
    </w:p>
    <w:p>
      <w:pPr>
        <w:rPr>
          <w:rFonts w:hint="default"/>
          <w:lang w:val="vi-VN"/>
        </w:rPr>
      </w:pPr>
      <w:r>
        <w:rPr>
          <w:rFonts w:hint="default"/>
          <w:lang w:val="vi-VN"/>
        </w:rPr>
        <w:t>+ v3[3] = v3[1] + v3[2] = 1 + 1 = 2 (i = 3)</w:t>
      </w:r>
    </w:p>
    <w:p>
      <w:pPr>
        <w:rPr>
          <w:rFonts w:hint="default"/>
          <w:lang w:val="vi-VN"/>
        </w:rPr>
      </w:pPr>
      <w:r>
        <w:rPr>
          <w:rFonts w:hint="default"/>
          <w:lang w:val="vi-VN"/>
        </w:rPr>
        <w:t>+ v3[4] = v3[3] + v3[2] = 2 + 1 = 3 (i = 4)</w:t>
      </w:r>
    </w:p>
    <w:p>
      <w:pPr>
        <w:rPr>
          <w:rFonts w:hint="default"/>
          <w:lang w:val="vi-VN"/>
        </w:rPr>
      </w:pPr>
      <w:r>
        <w:rPr>
          <w:rFonts w:hint="default"/>
          <w:lang w:val="vi-VN"/>
        </w:rPr>
        <w:t>+ v3[5] = v3[4] + v3[3] = 3 + 2 = 5 (i = 5) =&gt; dừng vòng for</w:t>
      </w:r>
    </w:p>
    <w:p>
      <w:pPr>
        <w:rPr>
          <w:rFonts w:hint="default"/>
          <w:lang w:val="vi-VN"/>
        </w:rPr>
      </w:pPr>
      <w:r>
        <w:rPr>
          <w:rFonts w:hint="default"/>
          <w:lang w:val="vi-VN"/>
        </w:rPr>
        <w:t>=&gt; Vậy từ hàm read_six_numbers(a1, v3) thì suy ra được khóa cần tìm bằng các giá trị trong mảng v3 có =&gt; a1 = 0 1 1 2 3 5 (pass phase 1 hình 3)</w:t>
      </w:r>
    </w:p>
    <w:p>
      <w:pPr>
        <w:rPr>
          <w:rFonts w:hint="default"/>
          <w:color w:val="0000FF"/>
          <w:lang w:val="vi-VN"/>
        </w:rPr>
      </w:pPr>
      <w:r>
        <w:rPr>
          <w:rFonts w:hint="default"/>
          <w:color w:val="0000FF"/>
          <w:lang w:val="vi-VN"/>
        </w:rPr>
        <w:t>Khóa : 0 1 1 2 3 5</w:t>
      </w:r>
    </w:p>
    <w:p>
      <w:pPr>
        <w:rPr>
          <w:rFonts w:hint="default"/>
          <w:lang w:val="vi-VN"/>
        </w:rPr>
      </w:pPr>
      <w:r>
        <w:drawing>
          <wp:inline distT="0" distB="0" distL="114300" distR="114300">
            <wp:extent cx="4723130" cy="2143125"/>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723130" cy="2143125"/>
                    </a:xfrm>
                    <a:prstGeom prst="rect">
                      <a:avLst/>
                    </a:prstGeom>
                    <a:noFill/>
                    <a:ln>
                      <a:noFill/>
                    </a:ln>
                  </pic:spPr>
                </pic:pic>
              </a:graphicData>
            </a:graphic>
          </wp:inline>
        </w:drawing>
      </w:r>
      <w:r>
        <w:rPr>
          <w:rFonts w:hint="default"/>
          <w:lang w:val="vi-VN"/>
        </w:rPr>
        <w:t xml:space="preserve"> hình 3</w:t>
      </w:r>
    </w:p>
    <w:p>
      <w:pPr>
        <w:rPr>
          <w:rFonts w:hint="default"/>
          <w:lang w:val="vi-VN"/>
        </w:rPr>
      </w:pPr>
      <w:r>
        <w:drawing>
          <wp:inline distT="0" distB="0" distL="114300" distR="114300">
            <wp:extent cx="2266950" cy="895350"/>
            <wp:effectExtent l="0" t="0" r="6350" b="63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6"/>
                    <a:stretch>
                      <a:fillRect/>
                    </a:stretch>
                  </pic:blipFill>
                  <pic:spPr>
                    <a:xfrm>
                      <a:off x="0" y="0"/>
                      <a:ext cx="2266950" cy="895350"/>
                    </a:xfrm>
                    <a:prstGeom prst="rect">
                      <a:avLst/>
                    </a:prstGeom>
                    <a:noFill/>
                    <a:ln>
                      <a:noFill/>
                    </a:ln>
                  </pic:spPr>
                </pic:pic>
              </a:graphicData>
            </a:graphic>
          </wp:inline>
        </w:drawing>
      </w:r>
      <w:r>
        <w:rPr>
          <w:rFonts w:hint="default"/>
          <w:lang w:val="vi-VN"/>
        </w:rPr>
        <w:t xml:space="preserve"> hình 4</w:t>
      </w:r>
    </w:p>
    <w:p/>
    <w:p>
      <w:pPr>
        <w:rPr>
          <w:rFonts w:hint="default"/>
          <w:b/>
          <w:bCs/>
          <w:sz w:val="32"/>
          <w:szCs w:val="32"/>
          <w:lang w:val="vi-VN"/>
        </w:rPr>
      </w:pPr>
      <w:r>
        <w:rPr>
          <w:rFonts w:hint="default"/>
          <w:b/>
          <w:bCs/>
          <w:sz w:val="32"/>
          <w:szCs w:val="32"/>
          <w:lang w:val="vi-VN"/>
        </w:rPr>
        <w:t>Phase 3:</w:t>
      </w:r>
    </w:p>
    <w:p>
      <w:pPr>
        <w:rPr>
          <w:rFonts w:hint="default"/>
          <w:lang w:val="vi-VN"/>
        </w:rPr>
      </w:pPr>
      <w:r>
        <w:rPr>
          <w:rFonts w:hint="default"/>
          <w:lang w:val="vi-VN"/>
        </w:rPr>
        <w:t>- Tại hình 1, ta thấy biến v6 = __isoc99_sscanf(a1, “%d %c %d”, &amp;v4, &amp;v2, &amp;v5) =&gt; a1 chứa khóa nhập vào có các giá trị bằng v4 (số nguyên), v2 (ký tự char), v5 (số nguyên)</w:t>
      </w:r>
    </w:p>
    <w:p>
      <w:pPr>
        <w:rPr>
          <w:rFonts w:hint="default"/>
          <w:lang w:val="vi-VN"/>
        </w:rPr>
      </w:pPr>
      <w:r>
        <w:rPr>
          <w:rFonts w:hint="default"/>
          <w:lang w:val="vi-VN"/>
        </w:rPr>
        <w:t>- Thấy rằng v4 là điều kiện đầu vào của switch nếu đúng thì chạy đến các case, ta xét ở dạng assembly của hàm switch thì nhận thấy v4 tại thanh ghi ebp + Var_18 được so sánh với số 7 (hình 3), nếu v4 != 7 thì nhảy đến nhãn loc_8048E14 ở đây gọi hàm explode_bomb (hình 5) là vị trí bomb nổ, vậy để bomb không nổ thì v4 == 7 (nhận giá trị v4 = 7 )</w:t>
      </w:r>
    </w:p>
    <w:p>
      <w:pPr>
        <w:rPr>
          <w:rFonts w:hint="default"/>
          <w:lang w:val="vi-VN"/>
        </w:rPr>
      </w:pPr>
      <w:r>
        <w:rPr>
          <w:rFonts w:hint="default"/>
          <w:lang w:val="vi-VN"/>
        </w:rPr>
        <w:t>- Tại case 7:</w:t>
      </w:r>
    </w:p>
    <w:p>
      <w:pPr>
        <w:rPr>
          <w:rFonts w:hint="default"/>
          <w:lang w:val="vi-VN"/>
        </w:rPr>
      </w:pPr>
      <w:r>
        <w:rPr>
          <w:rFonts w:hint="default"/>
          <w:lang w:val="vi-VN"/>
        </w:rPr>
        <w:t>+ Switch(v4) với v4 = 7 gọi đến case có giá trị 7 (hình 2), tại hình 4 ta thấy v3 được so sánh với v2 nếu v3 != v2 thì nhảy đến hàm explore_bomb() làm bomb nổ=&gt; v3 == v2 thì bomb không nổ và có v2 là ký tự char mà v3 ở đây là một số kiểu decimal, nên ta chuyển v3 về char =&gt; v3 = ‘p’ (hình4)</w:t>
      </w:r>
    </w:p>
    <w:p>
      <w:pPr>
        <w:rPr>
          <w:rFonts w:hint="default"/>
          <w:lang w:val="vi-VN"/>
        </w:rPr>
      </w:pPr>
      <w:r>
        <w:rPr>
          <w:rFonts w:hint="default"/>
          <w:lang w:val="vi-VN"/>
        </w:rPr>
        <w:t>+ Tiếp điều kiện if với v5 != 787 thì nhảy đến hàm explode_bomb() làm bomb nổ =&gt; v5 == 787 thì đúng (nhận v5 = 787)</w:t>
      </w:r>
    </w:p>
    <w:p>
      <w:pPr>
        <w:rPr>
          <w:rFonts w:hint="default"/>
          <w:lang w:val="vi-VN"/>
        </w:rPr>
      </w:pPr>
      <w:r>
        <w:rPr>
          <w:rFonts w:hint="default"/>
          <w:lang w:val="vi-VN"/>
        </w:rPr>
        <w:t>=&gt; Vậy a1 nhận các giá trị lần lượt là v4, v2, v5 : 7 p 787  (hình 4)</w:t>
      </w:r>
    </w:p>
    <w:p>
      <w:pPr>
        <w:rPr>
          <w:rFonts w:hint="default"/>
          <w:color w:val="4472C4" w:themeColor="accent5"/>
          <w:lang w:val="vi-VN"/>
          <w14:textFill>
            <w14:solidFill>
              <w14:schemeClr w14:val="accent5"/>
            </w14:solidFill>
          </w14:textFill>
        </w:rPr>
      </w:pPr>
      <w:r>
        <w:rPr>
          <w:rFonts w:hint="default"/>
          <w:color w:val="0000FF"/>
          <w:lang w:val="vi-VN"/>
        </w:rPr>
        <w:t>Khóa: 7 p 787</w:t>
      </w:r>
    </w:p>
    <w:p>
      <w:pPr>
        <w:rPr>
          <w:rFonts w:hint="default"/>
          <w:lang w:val="vi-VN"/>
        </w:rPr>
      </w:pPr>
      <w:r>
        <w:drawing>
          <wp:inline distT="0" distB="0" distL="114300" distR="114300">
            <wp:extent cx="3549650" cy="4000500"/>
            <wp:effectExtent l="0" t="0" r="635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0"/>
                    <a:stretch>
                      <a:fillRect/>
                    </a:stretch>
                  </pic:blipFill>
                  <pic:spPr>
                    <a:xfrm>
                      <a:off x="0" y="0"/>
                      <a:ext cx="3549650" cy="4000500"/>
                    </a:xfrm>
                    <a:prstGeom prst="rect">
                      <a:avLst/>
                    </a:prstGeom>
                    <a:noFill/>
                    <a:ln>
                      <a:noFill/>
                    </a:ln>
                  </pic:spPr>
                </pic:pic>
              </a:graphicData>
            </a:graphic>
          </wp:inline>
        </w:drawing>
      </w:r>
      <w:r>
        <w:rPr>
          <w:rFonts w:hint="default"/>
          <w:lang w:val="vi-VN"/>
        </w:rPr>
        <w:t xml:space="preserve"> hình 1</w:t>
      </w:r>
    </w:p>
    <w:p>
      <w:pPr>
        <w:rPr>
          <w:rFonts w:hint="default"/>
          <w:lang w:val="vi-VN"/>
        </w:rPr>
      </w:pPr>
      <w:r>
        <w:drawing>
          <wp:inline distT="0" distB="0" distL="114300" distR="114300">
            <wp:extent cx="2482850" cy="4343400"/>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1"/>
                    <a:stretch>
                      <a:fillRect/>
                    </a:stretch>
                  </pic:blipFill>
                  <pic:spPr>
                    <a:xfrm>
                      <a:off x="0" y="0"/>
                      <a:ext cx="2482850" cy="4343400"/>
                    </a:xfrm>
                    <a:prstGeom prst="rect">
                      <a:avLst/>
                    </a:prstGeom>
                    <a:noFill/>
                    <a:ln>
                      <a:noFill/>
                    </a:ln>
                  </pic:spPr>
                </pic:pic>
              </a:graphicData>
            </a:graphic>
          </wp:inline>
        </w:drawing>
      </w:r>
      <w:r>
        <w:rPr>
          <w:rFonts w:hint="default"/>
          <w:lang w:val="vi-VN"/>
        </w:rPr>
        <w:t xml:space="preserve"> hình 2</w:t>
      </w:r>
    </w:p>
    <w:p>
      <w:r>
        <w:drawing>
          <wp:inline distT="0" distB="0" distL="114300" distR="114300">
            <wp:extent cx="1949450" cy="673100"/>
            <wp:effectExtent l="0" t="0" r="635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2"/>
                    <a:stretch>
                      <a:fillRect/>
                    </a:stretch>
                  </pic:blipFill>
                  <pic:spPr>
                    <a:xfrm>
                      <a:off x="0" y="0"/>
                      <a:ext cx="1949450" cy="673100"/>
                    </a:xfrm>
                    <a:prstGeom prst="rect">
                      <a:avLst/>
                    </a:prstGeom>
                    <a:noFill/>
                    <a:ln>
                      <a:noFill/>
                    </a:ln>
                  </pic:spPr>
                </pic:pic>
              </a:graphicData>
            </a:graphic>
          </wp:inline>
        </w:drawing>
      </w:r>
    </w:p>
    <w:p>
      <w:pPr>
        <w:rPr>
          <w:rFonts w:hint="default"/>
          <w:lang w:val="vi-VN"/>
        </w:rPr>
      </w:pPr>
      <w:r>
        <w:drawing>
          <wp:inline distT="0" distB="0" distL="114300" distR="114300">
            <wp:extent cx="3957955" cy="600710"/>
            <wp:effectExtent l="0" t="0" r="4445" b="889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3"/>
                    <a:stretch>
                      <a:fillRect/>
                    </a:stretch>
                  </pic:blipFill>
                  <pic:spPr>
                    <a:xfrm>
                      <a:off x="0" y="0"/>
                      <a:ext cx="3957955" cy="600710"/>
                    </a:xfrm>
                    <a:prstGeom prst="rect">
                      <a:avLst/>
                    </a:prstGeom>
                    <a:noFill/>
                    <a:ln>
                      <a:noFill/>
                    </a:ln>
                  </pic:spPr>
                </pic:pic>
              </a:graphicData>
            </a:graphic>
          </wp:inline>
        </w:drawing>
      </w:r>
      <w:r>
        <w:drawing>
          <wp:inline distT="0" distB="0" distL="114300" distR="114300">
            <wp:extent cx="3926205" cy="1017270"/>
            <wp:effectExtent l="0" t="0" r="10795" b="1143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3926205" cy="1017270"/>
                    </a:xfrm>
                    <a:prstGeom prst="rect">
                      <a:avLst/>
                    </a:prstGeom>
                    <a:noFill/>
                    <a:ln>
                      <a:noFill/>
                    </a:ln>
                  </pic:spPr>
                </pic:pic>
              </a:graphicData>
            </a:graphic>
          </wp:inline>
        </w:drawing>
      </w:r>
      <w:r>
        <w:rPr>
          <w:rFonts w:hint="default"/>
          <w:lang w:val="vi-VN"/>
        </w:rPr>
        <w:t>hình 3 (dạng assembly của hàm switch-case)</w:t>
      </w:r>
    </w:p>
    <w:p>
      <w:pPr>
        <w:rPr>
          <w:rFonts w:hint="default"/>
          <w:lang w:val="vi-VN"/>
        </w:rPr>
      </w:pPr>
      <w:r>
        <w:drawing>
          <wp:inline distT="0" distB="0" distL="114300" distR="114300">
            <wp:extent cx="4611370" cy="1767840"/>
            <wp:effectExtent l="0" t="0" r="1143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611370" cy="1767840"/>
                    </a:xfrm>
                    <a:prstGeom prst="rect">
                      <a:avLst/>
                    </a:prstGeom>
                    <a:noFill/>
                    <a:ln>
                      <a:noFill/>
                    </a:ln>
                  </pic:spPr>
                </pic:pic>
              </a:graphicData>
            </a:graphic>
          </wp:inline>
        </w:drawing>
      </w:r>
      <w:r>
        <w:rPr>
          <w:rFonts w:hint="default"/>
          <w:lang w:val="vi-VN"/>
        </w:rPr>
        <w:t>hình 4</w:t>
      </w:r>
    </w:p>
    <w:p>
      <w:pPr>
        <w:rPr>
          <w:rFonts w:hint="default"/>
          <w:lang w:val="vi-VN"/>
        </w:rPr>
      </w:pPr>
      <w:r>
        <w:drawing>
          <wp:inline distT="0" distB="0" distL="114300" distR="114300">
            <wp:extent cx="2266950" cy="895350"/>
            <wp:effectExtent l="0" t="0" r="6350" b="635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
                    <a:stretch>
                      <a:fillRect/>
                    </a:stretch>
                  </pic:blipFill>
                  <pic:spPr>
                    <a:xfrm>
                      <a:off x="0" y="0"/>
                      <a:ext cx="2266950" cy="895350"/>
                    </a:xfrm>
                    <a:prstGeom prst="rect">
                      <a:avLst/>
                    </a:prstGeom>
                    <a:noFill/>
                    <a:ln>
                      <a:noFill/>
                    </a:ln>
                  </pic:spPr>
                </pic:pic>
              </a:graphicData>
            </a:graphic>
          </wp:inline>
        </w:drawing>
      </w:r>
      <w:r>
        <w:rPr>
          <w:rFonts w:hint="default"/>
          <w:lang w:val="vi-VN"/>
        </w:rPr>
        <w:t>hình 5</w:t>
      </w:r>
    </w:p>
    <w:p>
      <w:pPr>
        <w:rPr>
          <w:rFonts w:hint="default"/>
          <w:b/>
          <w:bCs/>
          <w:sz w:val="32"/>
          <w:szCs w:val="32"/>
          <w:lang w:val="en-US"/>
        </w:rPr>
      </w:pPr>
      <w:r>
        <w:rPr>
          <w:rFonts w:hint="default"/>
          <w:b/>
          <w:bCs/>
          <w:sz w:val="32"/>
          <w:szCs w:val="32"/>
          <w:lang w:val="en-US"/>
        </w:rPr>
        <w:t>Phase 4:</w:t>
      </w:r>
    </w:p>
    <w:p>
      <w:pPr>
        <w:rPr>
          <w:rFonts w:hint="default"/>
          <w:lang w:val="vi-VN"/>
        </w:rPr>
      </w:pPr>
      <w:r>
        <w:rPr>
          <w:rFonts w:hint="default"/>
          <w:lang w:val="vi-VN"/>
        </w:rPr>
        <w:t>-  Từ mã giả ta thấy a1  được nhập vào được biểu diễn là 2 số nguyên và là v2, v3 (hình 1)</w:t>
      </w:r>
    </w:p>
    <w:p>
      <w:pPr>
        <w:rPr>
          <w:rFonts w:hint="default"/>
          <w:lang w:val="vi-VN"/>
        </w:rPr>
      </w:pPr>
      <w:r>
        <w:rPr>
          <w:rFonts w:hint="default"/>
          <w:lang w:val="vi-VN"/>
        </w:rPr>
        <w:t>- Tại dòng if(v4 != 2 || v2 &lt; 0 || v2 &gt; 14) sẽ nhảy đến hàm explore_bomb() (hình 1.1)bomb sẽ nổ khi điều kiện đúng vậy để tránh bomb nổ =&gt; v4 == 2, v2 &gt; 0, v2 &lt; 14 ( nhận v4 = 2 đúng, v2 thuộc [0;14]) (hình 1)</w:t>
      </w:r>
    </w:p>
    <w:p>
      <w:pPr>
        <w:rPr>
          <w:rFonts w:hint="default"/>
          <w:lang w:val="vi-VN"/>
        </w:rPr>
      </w:pPr>
      <w:r>
        <w:rPr>
          <w:rFonts w:hint="default"/>
          <w:lang w:val="vi-VN"/>
        </w:rPr>
        <w:t>- Tại dòng if( v6 != v5 || v5 != v3) thì nhảy đến hàm explode_bomb() khiến bomb nổ =&gt; để bomb không nổ thì v6 == v5, v5 == v3 mà ta có v5 =1 =&gt; v6 = v5 = 1, v3 = v5 = 1 (hình 1)</w:t>
      </w:r>
    </w:p>
    <w:p>
      <w:pPr>
        <w:rPr>
          <w:rFonts w:hint="default"/>
          <w:lang w:val="vi-VN"/>
        </w:rPr>
      </w:pPr>
      <w:r>
        <w:rPr>
          <w:rFonts w:hint="default"/>
          <w:lang w:val="vi-VN"/>
        </w:rPr>
        <w:t>- Thấy v6 = func4(v2, 0, 14); =&gt; tìm được v2 từ đây với hàm hàm func4() (hình 2), từ mã giả hàm func4() ta viết lại chương trình với c++ thu được kết quả của v2 với 3 giá trị lần lượt là 8, 9, 11</w:t>
      </w:r>
    </w:p>
    <w:p>
      <w:pPr>
        <w:rPr>
          <w:rFonts w:hint="default"/>
          <w:lang w:val="vi-VN"/>
        </w:rPr>
      </w:pPr>
      <w:r>
        <w:rPr>
          <w:rFonts w:hint="default"/>
          <w:lang w:val="vi-VN"/>
        </w:rPr>
        <w:t>- Từ trên ta có a1 với hai giá trị là v2, v3 thì ta có các cặp khóa lần lượt là 8 1, 9 1, 11 1 (hình 3.1, 3.2)</w:t>
      </w:r>
    </w:p>
    <w:p>
      <w:pPr>
        <w:rPr>
          <w:rFonts w:hint="default"/>
          <w:color w:val="0070C0"/>
          <w:lang w:val="vi-VN"/>
        </w:rPr>
      </w:pPr>
      <w:r>
        <w:rPr>
          <w:rFonts w:hint="default"/>
          <w:color w:val="0070C0"/>
          <w:lang w:val="vi-VN"/>
        </w:rPr>
        <w:t>Khóa: 8 1, 9 1, 11 1</w:t>
      </w:r>
    </w:p>
    <w:p>
      <w:pPr>
        <w:rPr>
          <w:rFonts w:hint="default"/>
          <w:lang w:val="vi-VN"/>
        </w:rPr>
      </w:pPr>
      <w:r>
        <w:rPr>
          <w:rFonts w:hint="default"/>
          <w:lang w:val="vi-VN"/>
        </w:rPr>
        <w:t>Code c++: tìm v2</w:t>
      </w:r>
    </w:p>
    <w:p>
      <w:pPr>
        <w:rPr>
          <w:rFonts w:hint="default"/>
        </w:rPr>
      </w:pPr>
      <w:r>
        <w:rPr>
          <w:rFonts w:hint="default"/>
        </w:rPr>
        <w:t>#include &lt;iostream&gt;</w:t>
      </w:r>
    </w:p>
    <w:p>
      <w:pPr>
        <w:rPr>
          <w:rFonts w:hint="default"/>
        </w:rPr>
      </w:pPr>
      <w:r>
        <w:rPr>
          <w:rFonts w:hint="default"/>
        </w:rPr>
        <w:t>#include &lt;math.h&gt;</w:t>
      </w:r>
    </w:p>
    <w:p>
      <w:pPr>
        <w:rPr>
          <w:rFonts w:hint="default"/>
        </w:rPr>
      </w:pPr>
      <w:r>
        <w:rPr>
          <w:rFonts w:hint="default"/>
        </w:rPr>
        <w:t>using namespace std;</w:t>
      </w:r>
    </w:p>
    <w:p>
      <w:pPr>
        <w:rPr>
          <w:rFonts w:hint="default"/>
        </w:rPr>
      </w:pPr>
      <w:r>
        <w:rPr>
          <w:rFonts w:hint="default"/>
        </w:rPr>
        <w:t>int func4(int a1, int a2, int a3)</w:t>
      </w:r>
    </w:p>
    <w:p>
      <w:pPr>
        <w:rPr>
          <w:rFonts w:hint="default"/>
        </w:rPr>
      </w:pPr>
      <w:r>
        <w:rPr>
          <w:rFonts w:hint="default"/>
        </w:rPr>
        <w:t>{</w:t>
      </w:r>
    </w:p>
    <w:p>
      <w:pPr>
        <w:rPr>
          <w:rFonts w:hint="default"/>
        </w:rPr>
      </w:pPr>
      <w:r>
        <w:rPr>
          <w:rFonts w:hint="default"/>
        </w:rPr>
        <w:t xml:space="preserve">  int result = 0; // eax@2</w:t>
      </w:r>
    </w:p>
    <w:p>
      <w:pPr>
        <w:rPr>
          <w:rFonts w:hint="default"/>
        </w:rPr>
      </w:pPr>
      <w:r>
        <w:rPr>
          <w:rFonts w:hint="default"/>
        </w:rPr>
        <w:t xml:space="preserve">  int v4; // [sp+Ch] [bp-Ch]@1</w:t>
      </w:r>
    </w:p>
    <w:p>
      <w:pPr>
        <w:rPr>
          <w:rFonts w:hint="default"/>
        </w:rPr>
      </w:pPr>
      <w:r>
        <w:rPr>
          <w:rFonts w:hint="default"/>
        </w:rPr>
        <w:t xml:space="preserve">  v4 = (a3 - a2) / 2 + a2;</w:t>
      </w:r>
    </w:p>
    <w:p>
      <w:pPr>
        <w:rPr>
          <w:rFonts w:hint="default"/>
        </w:rPr>
      </w:pPr>
      <w:r>
        <w:rPr>
          <w:rFonts w:hint="default"/>
        </w:rPr>
        <w:t xml:space="preserve">  if ( v4 &lt;= a1 )</w:t>
      </w:r>
    </w:p>
    <w:p>
      <w:pPr>
        <w:rPr>
          <w:rFonts w:hint="default"/>
        </w:rPr>
      </w:pPr>
      <w:r>
        <w:rPr>
          <w:rFonts w:hint="default"/>
        </w:rPr>
        <w:t xml:space="preserve">  {</w:t>
      </w:r>
    </w:p>
    <w:p>
      <w:pPr>
        <w:rPr>
          <w:rFonts w:hint="default"/>
        </w:rPr>
      </w:pPr>
      <w:r>
        <w:rPr>
          <w:rFonts w:hint="default"/>
        </w:rPr>
        <w:t xml:space="preserve">    if ( v4 &gt;= a1 )</w:t>
      </w:r>
    </w:p>
    <w:p>
      <w:pPr>
        <w:rPr>
          <w:rFonts w:hint="default"/>
        </w:rPr>
      </w:pPr>
      <w:r>
        <w:rPr>
          <w:rFonts w:hint="default"/>
        </w:rPr>
        <w:t xml:space="preserve">      result = 0;</w:t>
      </w:r>
    </w:p>
    <w:p>
      <w:pPr>
        <w:rPr>
          <w:rFonts w:hint="default"/>
        </w:rPr>
      </w:pPr>
      <w:r>
        <w:rPr>
          <w:rFonts w:hint="default"/>
        </w:rPr>
        <w:t xml:space="preserve">    else</w:t>
      </w:r>
    </w:p>
    <w:p>
      <w:pPr>
        <w:rPr>
          <w:rFonts w:hint="default"/>
        </w:rPr>
      </w:pPr>
      <w:r>
        <w:rPr>
          <w:rFonts w:hint="default"/>
        </w:rPr>
        <w:t xml:space="preserve">      result = 2*func4(a1, v4 + 1, a3) + 1;</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result = 2*func4(a1, a2, v4 - 1);</w:t>
      </w:r>
    </w:p>
    <w:p>
      <w:pPr>
        <w:rPr>
          <w:rFonts w:hint="default"/>
        </w:rPr>
      </w:pPr>
      <w:r>
        <w:rPr>
          <w:rFonts w:hint="default"/>
        </w:rPr>
        <w:t xml:space="preserve">  }</w:t>
      </w:r>
    </w:p>
    <w:p>
      <w:pPr>
        <w:rPr>
          <w:rFonts w:hint="default"/>
        </w:rPr>
      </w:pPr>
      <w:r>
        <w:rPr>
          <w:rFonts w:hint="default"/>
        </w:rPr>
        <w:t xml:space="preserve">  return result;</w:t>
      </w:r>
    </w:p>
    <w:p>
      <w:pPr>
        <w:rPr>
          <w:rFonts w:hint="default"/>
        </w:rPr>
      </w:pPr>
      <w:r>
        <w:rPr>
          <w:rFonts w:hint="default"/>
        </w:rPr>
        <w:t>}</w:t>
      </w:r>
    </w:p>
    <w:p>
      <w:pPr>
        <w:rPr>
          <w:rFonts w:hint="default"/>
        </w:rPr>
      </w:pPr>
      <w:r>
        <w:rPr>
          <w:rFonts w:hint="default"/>
        </w:rPr>
        <w:t>int main()</w:t>
      </w:r>
    </w:p>
    <w:p>
      <w:pPr>
        <w:rPr>
          <w:rFonts w:hint="default"/>
        </w:rPr>
      </w:pPr>
      <w:r>
        <w:rPr>
          <w:rFonts w:hint="default"/>
        </w:rPr>
        <w:t>{</w:t>
      </w:r>
    </w:p>
    <w:p>
      <w:pPr>
        <w:rPr>
          <w:rFonts w:hint="default"/>
        </w:rPr>
      </w:pPr>
      <w:r>
        <w:rPr>
          <w:rFonts w:hint="default"/>
        </w:rPr>
        <w:t xml:space="preserve">    int v2; // [sp+18h] [bp-20h]@</w:t>
      </w:r>
    </w:p>
    <w:p>
      <w:pPr>
        <w:rPr>
          <w:rFonts w:hint="default"/>
        </w:rPr>
      </w:pPr>
      <w:r>
        <w:rPr>
          <w:rFonts w:hint="default"/>
        </w:rPr>
        <w:t xml:space="preserve">  for (</w:t>
      </w:r>
      <w:r>
        <w:rPr>
          <w:rFonts w:hint="default"/>
          <w:lang w:val="vi-VN"/>
        </w:rPr>
        <w:t>v2</w:t>
      </w:r>
      <w:r>
        <w:rPr>
          <w:rFonts w:hint="default"/>
        </w:rPr>
        <w:t xml:space="preserve"> = 0; </w:t>
      </w:r>
      <w:r>
        <w:rPr>
          <w:rFonts w:hint="default"/>
          <w:lang w:val="vi-VN"/>
        </w:rPr>
        <w:t>v2</w:t>
      </w:r>
      <w:r>
        <w:rPr>
          <w:rFonts w:hint="default"/>
        </w:rPr>
        <w:t xml:space="preserve"> &lt; 15; </w:t>
      </w:r>
      <w:r>
        <w:rPr>
          <w:rFonts w:hint="default"/>
          <w:lang w:val="vi-VN"/>
        </w:rPr>
        <w:t>v2</w:t>
      </w:r>
      <w:r>
        <w:rPr>
          <w:rFonts w:hint="default"/>
        </w:rPr>
        <w:t>++)</w:t>
      </w:r>
    </w:p>
    <w:p>
      <w:pPr>
        <w:rPr>
          <w:rFonts w:hint="default"/>
        </w:rPr>
      </w:pPr>
      <w:r>
        <w:rPr>
          <w:rFonts w:hint="default"/>
        </w:rPr>
        <w:t xml:space="preserve">  {</w:t>
      </w:r>
    </w:p>
    <w:p>
      <w:pPr>
        <w:rPr>
          <w:rFonts w:hint="default"/>
        </w:rPr>
      </w:pPr>
      <w:r>
        <w:rPr>
          <w:rFonts w:hint="default"/>
        </w:rPr>
        <w:t xml:space="preserve">     if(1 == func4(</w:t>
      </w:r>
      <w:r>
        <w:rPr>
          <w:rFonts w:hint="default"/>
          <w:lang w:val="vi-VN"/>
        </w:rPr>
        <w:t>v2</w:t>
      </w:r>
      <w:r>
        <w:rPr>
          <w:rFonts w:hint="default"/>
        </w:rPr>
        <w:t>, 0, 14))</w:t>
      </w:r>
    </w:p>
    <w:p>
      <w:pPr>
        <w:rPr>
          <w:rFonts w:hint="default"/>
        </w:rPr>
      </w:pPr>
      <w:r>
        <w:rPr>
          <w:rFonts w:hint="default"/>
        </w:rPr>
        <w:t xml:space="preserve">     cout&lt;&lt;</w:t>
      </w:r>
      <w:r>
        <w:rPr>
          <w:rFonts w:hint="default"/>
          <w:lang w:val="vi-VN"/>
        </w:rPr>
        <w:t>v2</w:t>
      </w:r>
      <w:r>
        <w:rPr>
          <w:rFonts w:hint="default"/>
        </w:rPr>
        <w:t>&lt;&lt;'\t';</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lang w:val="vi-VN"/>
        </w:rPr>
      </w:pPr>
      <w:r>
        <w:drawing>
          <wp:inline distT="0" distB="0" distL="114300" distR="114300">
            <wp:extent cx="3721100" cy="2235200"/>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6"/>
                    <a:stretch>
                      <a:fillRect/>
                    </a:stretch>
                  </pic:blipFill>
                  <pic:spPr>
                    <a:xfrm>
                      <a:off x="0" y="0"/>
                      <a:ext cx="3721100" cy="2235200"/>
                    </a:xfrm>
                    <a:prstGeom prst="rect">
                      <a:avLst/>
                    </a:prstGeom>
                    <a:noFill/>
                    <a:ln>
                      <a:noFill/>
                    </a:ln>
                  </pic:spPr>
                </pic:pic>
              </a:graphicData>
            </a:graphic>
          </wp:inline>
        </w:drawing>
      </w:r>
      <w:r>
        <w:rPr>
          <w:rFonts w:hint="default"/>
          <w:lang w:val="en-US"/>
        </w:rPr>
        <w:t xml:space="preserve"> h</w:t>
      </w:r>
      <w:r>
        <w:rPr>
          <w:rFonts w:hint="default"/>
          <w:lang w:val="vi-VN"/>
        </w:rPr>
        <w:t>ình 0 (kết quả chạy chương trình tìm v2)</w:t>
      </w:r>
    </w:p>
    <w:p>
      <w:pPr>
        <w:rPr>
          <w:rFonts w:hint="default"/>
          <w:lang w:val="vi-VN"/>
        </w:rPr>
      </w:pPr>
      <w:r>
        <w:drawing>
          <wp:inline distT="0" distB="0" distL="114300" distR="114300">
            <wp:extent cx="3606800" cy="2597150"/>
            <wp:effectExtent l="0" t="0" r="0" b="635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7"/>
                    <a:stretch>
                      <a:fillRect/>
                    </a:stretch>
                  </pic:blipFill>
                  <pic:spPr>
                    <a:xfrm>
                      <a:off x="0" y="0"/>
                      <a:ext cx="3606800" cy="2597150"/>
                    </a:xfrm>
                    <a:prstGeom prst="rect">
                      <a:avLst/>
                    </a:prstGeom>
                    <a:noFill/>
                    <a:ln>
                      <a:noFill/>
                    </a:ln>
                  </pic:spPr>
                </pic:pic>
              </a:graphicData>
            </a:graphic>
          </wp:inline>
        </w:drawing>
      </w:r>
      <w:r>
        <w:rPr>
          <w:rFonts w:hint="default"/>
          <w:lang w:val="vi-VN"/>
        </w:rPr>
        <w:t xml:space="preserve"> hình 1 (mã giả phase 4)</w:t>
      </w:r>
    </w:p>
    <w:p>
      <w:pPr>
        <w:rPr>
          <w:rFonts w:hint="default"/>
          <w:lang w:val="vi-VN"/>
        </w:rPr>
      </w:pPr>
      <w:r>
        <w:drawing>
          <wp:inline distT="0" distB="0" distL="114300" distR="114300">
            <wp:extent cx="2266950" cy="895350"/>
            <wp:effectExtent l="0" t="0" r="6350" b="635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6"/>
                    <a:stretch>
                      <a:fillRect/>
                    </a:stretch>
                  </pic:blipFill>
                  <pic:spPr>
                    <a:xfrm>
                      <a:off x="0" y="0"/>
                      <a:ext cx="2266950" cy="895350"/>
                    </a:xfrm>
                    <a:prstGeom prst="rect">
                      <a:avLst/>
                    </a:prstGeom>
                    <a:noFill/>
                    <a:ln>
                      <a:noFill/>
                    </a:ln>
                  </pic:spPr>
                </pic:pic>
              </a:graphicData>
            </a:graphic>
          </wp:inline>
        </w:drawing>
      </w:r>
      <w:r>
        <w:rPr>
          <w:rFonts w:hint="default"/>
          <w:lang w:val="vi-VN"/>
        </w:rPr>
        <w:t>hình 1.1</w:t>
      </w:r>
    </w:p>
    <w:p>
      <w:pPr>
        <w:rPr>
          <w:rFonts w:hint="default"/>
          <w:lang w:val="vi-VN"/>
        </w:rPr>
      </w:pPr>
      <w:r>
        <w:drawing>
          <wp:inline distT="0" distB="0" distL="114300" distR="114300">
            <wp:extent cx="3149600" cy="2482850"/>
            <wp:effectExtent l="0" t="0" r="0" b="635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8"/>
                    <a:stretch>
                      <a:fillRect/>
                    </a:stretch>
                  </pic:blipFill>
                  <pic:spPr>
                    <a:xfrm>
                      <a:off x="0" y="0"/>
                      <a:ext cx="3149600" cy="2482850"/>
                    </a:xfrm>
                    <a:prstGeom prst="rect">
                      <a:avLst/>
                    </a:prstGeom>
                    <a:noFill/>
                    <a:ln>
                      <a:noFill/>
                    </a:ln>
                  </pic:spPr>
                </pic:pic>
              </a:graphicData>
            </a:graphic>
          </wp:inline>
        </w:drawing>
      </w:r>
      <w:r>
        <w:rPr>
          <w:rFonts w:hint="default"/>
          <w:lang w:val="vi-VN"/>
        </w:rPr>
        <w:t xml:space="preserve"> hình 2 (mã giả hàm func4())</w:t>
      </w:r>
    </w:p>
    <w:p>
      <w:pPr>
        <w:rPr>
          <w:rFonts w:hint="default"/>
          <w:lang w:val="vi-VN"/>
        </w:rPr>
      </w:pPr>
      <w:r>
        <w:drawing>
          <wp:inline distT="0" distB="0" distL="114300" distR="114300">
            <wp:extent cx="3905250" cy="3302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3905250" cy="3302000"/>
                    </a:xfrm>
                    <a:prstGeom prst="rect">
                      <a:avLst/>
                    </a:prstGeom>
                    <a:noFill/>
                    <a:ln>
                      <a:noFill/>
                    </a:ln>
                  </pic:spPr>
                </pic:pic>
              </a:graphicData>
            </a:graphic>
          </wp:inline>
        </w:drawing>
      </w:r>
      <w:r>
        <w:rPr>
          <w:rFonts w:hint="default"/>
          <w:lang w:val="vi-VN"/>
        </w:rPr>
        <w:t>hình 3.1</w:t>
      </w:r>
    </w:p>
    <w:p>
      <w:pPr>
        <w:rPr>
          <w:rFonts w:hint="default"/>
          <w:lang w:val="vi-VN"/>
        </w:rPr>
      </w:pPr>
      <w:r>
        <w:drawing>
          <wp:inline distT="0" distB="0" distL="114300" distR="114300">
            <wp:extent cx="3829050" cy="13779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3829050" cy="1377950"/>
                    </a:xfrm>
                    <a:prstGeom prst="rect">
                      <a:avLst/>
                    </a:prstGeom>
                    <a:noFill/>
                    <a:ln>
                      <a:noFill/>
                    </a:ln>
                  </pic:spPr>
                </pic:pic>
              </a:graphicData>
            </a:graphic>
          </wp:inline>
        </w:drawing>
      </w:r>
      <w:r>
        <w:rPr>
          <w:rFonts w:hint="default"/>
          <w:lang w:val="vi-VN"/>
        </w:rPr>
        <w:t>hình 3.2</w:t>
      </w:r>
    </w:p>
    <w:p/>
    <w:p>
      <w:pPr>
        <w:rPr>
          <w:rFonts w:hint="default"/>
          <w:b/>
          <w:bCs/>
          <w:sz w:val="32"/>
          <w:szCs w:val="32"/>
          <w:lang w:val="en-US"/>
        </w:rPr>
      </w:pPr>
      <w:r>
        <w:rPr>
          <w:rFonts w:hint="default"/>
          <w:b/>
          <w:bCs/>
          <w:sz w:val="32"/>
          <w:szCs w:val="32"/>
          <w:lang w:val="en-US"/>
        </w:rPr>
        <w:t>Phase 5:</w:t>
      </w:r>
    </w:p>
    <w:p>
      <w:pPr>
        <w:rPr>
          <w:rFonts w:hint="default"/>
          <w:b w:val="0"/>
          <w:bCs w:val="0"/>
          <w:sz w:val="28"/>
          <w:szCs w:val="28"/>
          <w:lang w:val="vi-VN"/>
        </w:rPr>
      </w:pPr>
      <w:r>
        <w:rPr>
          <w:rFonts w:hint="default"/>
          <w:b w:val="0"/>
          <w:bCs w:val="0"/>
          <w:sz w:val="28"/>
          <w:szCs w:val="28"/>
          <w:lang w:val="vi-VN"/>
        </w:rPr>
        <w:t>- Mã giả phase 5, ta thấy a1 chứa 2 kí tự đầu vào và là khóa dạng số nguyên kí hiệu v2, v3</w:t>
      </w:r>
    </w:p>
    <w:p>
      <w:pPr>
        <w:rPr>
          <w:rFonts w:hint="default"/>
          <w:lang w:val="vi-VN"/>
        </w:rPr>
      </w:pPr>
      <w:r>
        <w:drawing>
          <wp:inline distT="0" distB="0" distL="114300" distR="114300">
            <wp:extent cx="3073400" cy="350520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1"/>
                    <a:stretch>
                      <a:fillRect/>
                    </a:stretch>
                  </pic:blipFill>
                  <pic:spPr>
                    <a:xfrm>
                      <a:off x="0" y="0"/>
                      <a:ext cx="3073400" cy="3505200"/>
                    </a:xfrm>
                    <a:prstGeom prst="rect">
                      <a:avLst/>
                    </a:prstGeom>
                    <a:noFill/>
                    <a:ln>
                      <a:noFill/>
                    </a:ln>
                  </pic:spPr>
                </pic:pic>
              </a:graphicData>
            </a:graphic>
          </wp:inline>
        </w:drawing>
      </w:r>
      <w:r>
        <w:rPr>
          <w:rFonts w:hint="default"/>
          <w:lang w:val="vi-VN"/>
        </w:rPr>
        <w:t xml:space="preserve"> hình 1</w:t>
      </w:r>
    </w:p>
    <w:p>
      <w:pPr>
        <w:rPr>
          <w:rFonts w:hint="default"/>
          <w:lang w:val="vi-VN"/>
        </w:rPr>
      </w:pPr>
      <w:r>
        <w:drawing>
          <wp:inline distT="0" distB="0" distL="114300" distR="114300">
            <wp:extent cx="2266950" cy="895350"/>
            <wp:effectExtent l="0" t="0" r="6350" b="635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6"/>
                    <a:stretch>
                      <a:fillRect/>
                    </a:stretch>
                  </pic:blipFill>
                  <pic:spPr>
                    <a:xfrm>
                      <a:off x="0" y="0"/>
                      <a:ext cx="2266950" cy="895350"/>
                    </a:xfrm>
                    <a:prstGeom prst="rect">
                      <a:avLst/>
                    </a:prstGeom>
                    <a:noFill/>
                    <a:ln>
                      <a:noFill/>
                    </a:ln>
                  </pic:spPr>
                </pic:pic>
              </a:graphicData>
            </a:graphic>
          </wp:inline>
        </w:drawing>
      </w:r>
      <w:r>
        <w:rPr>
          <w:rFonts w:hint="default"/>
          <w:lang w:val="vi-VN"/>
        </w:rPr>
        <w:t xml:space="preserve">hình 1.1 </w:t>
      </w:r>
    </w:p>
    <w:p>
      <w:pPr>
        <w:rPr>
          <w:rFonts w:hint="default"/>
          <w:lang w:val="vi-VN"/>
        </w:rPr>
      </w:pPr>
      <w:r>
        <w:rPr>
          <w:rFonts w:hint="default"/>
          <w:lang w:val="vi-VN"/>
        </w:rPr>
        <w:t>- Từ vòng while ta có thể tìm được v2, v3 với v3 == v5 (và v4 == 15) thì bomb không nổ vì không đi vào vào hàm explode_bomb() (hình 1.1)</w:t>
      </w:r>
    </w:p>
    <w:p>
      <w:pPr>
        <w:rPr>
          <w:rFonts w:hint="default"/>
          <w:lang w:val="vi-VN"/>
        </w:rPr>
      </w:pPr>
      <w:r>
        <w:rPr>
          <w:rFonts w:hint="default"/>
          <w:lang w:val="vi-VN"/>
        </w:rPr>
        <w:t>- Khi ở đây ta cần tìm vị trí mảng làm v2 = 15 để dừng vòng while, và vị trí đó cũng là v2 cần tìm để xác định khóa, v3 = v5 = v5+v2 (lặp) =&gt; vậy thì ta kiểm tra khi mà không chắc chắn rằng vị trí v2 ban đầu vào là giá trị bao nhiêu và bắt đầu từ vị trí nào ta thực hiện chạy chương trình với nội dung là muốn liệt kê ra tổng giá trị v5 nhận được khi v2 bắt đầu random với các giá trị tồn tại trong mảng array_2706[] cho đến khi thoát vòng while()</w:t>
      </w:r>
    </w:p>
    <w:p>
      <w:pPr>
        <w:rPr>
          <w:rFonts w:hint="default"/>
          <w:lang w:val="vi-VN"/>
        </w:rPr>
      </w:pPr>
      <w:r>
        <w:rPr>
          <w:rFonts w:hint="default"/>
          <w:lang w:val="vi-VN"/>
        </w:rPr>
        <w:t>-</w:t>
      </w:r>
      <w:r>
        <w:rPr>
          <w:rFonts w:hint="default"/>
          <w:lang w:val="en-US"/>
        </w:rPr>
        <w:t xml:space="preserve"> </w:t>
      </w:r>
      <w:r>
        <w:rPr>
          <w:rFonts w:hint="default"/>
          <w:lang w:val="vi-VN"/>
        </w:rPr>
        <w:t>Nhưng để bom không nổ thì còn chắc chắn v4 = 15 và trong vòng while() ++v4 bắt đầu từ v4 = 0 thì phải xét khi v4 = 15 là khi v2 và v5 có giá trị bao nhiêu và vị trí v2 ban đầu bắt đầu từ số nào trong khoảng [0; 15]</w:t>
      </w:r>
    </w:p>
    <w:p>
      <w:pPr>
        <w:rPr>
          <w:rFonts w:hint="default"/>
          <w:lang w:val="vi-VN"/>
        </w:rPr>
      </w:pPr>
      <w:r>
        <w:rPr>
          <w:rFonts w:hint="default"/>
          <w:lang w:val="en-US"/>
        </w:rPr>
        <w:t>-</w:t>
      </w:r>
      <w:r>
        <w:rPr>
          <w:rFonts w:hint="default"/>
          <w:lang w:val="vi-VN"/>
        </w:rPr>
        <w:t xml:space="preserve"> Kết quả chạy chương trình (hình 2), ta thấy được vị trí ban đầu v2 = 5, tổng ta có của v5 = 115 (= v3) =&gt; a1 nhận 2 số là 5 115 là khóa (hình4)</w:t>
      </w:r>
    </w:p>
    <w:p>
      <w:pPr>
        <w:jc w:val="both"/>
        <w:rPr>
          <w:rFonts w:hint="default"/>
          <w:color w:val="0070C0"/>
          <w:sz w:val="32"/>
          <w:szCs w:val="32"/>
          <w:lang w:val="vi-VN"/>
        </w:rPr>
      </w:pPr>
      <w:r>
        <w:rPr>
          <w:rFonts w:hint="default"/>
          <w:color w:val="0070C0"/>
          <w:sz w:val="32"/>
          <w:szCs w:val="32"/>
          <w:lang w:val="vi-VN"/>
        </w:rPr>
        <w:t xml:space="preserve">Khóa: 5 115 </w:t>
      </w:r>
    </w:p>
    <w:p>
      <w:pPr>
        <w:rPr>
          <w:rFonts w:hint="default"/>
          <w:lang w:val="vi-VN"/>
        </w:rPr>
      </w:pPr>
    </w:p>
    <w:p>
      <w:pPr>
        <w:rPr>
          <w:rFonts w:hint="default"/>
          <w:lang w:val="en-US"/>
        </w:rPr>
      </w:pPr>
      <w:r>
        <w:rPr>
          <w:rFonts w:hint="default"/>
          <w:lang w:val="en-US"/>
        </w:rPr>
        <w:t>Code c++:</w:t>
      </w:r>
    </w:p>
    <w:p>
      <w:pPr>
        <w:rPr>
          <w:rFonts w:hint="default"/>
          <w:lang w:val="en-US"/>
        </w:rPr>
      </w:pPr>
      <w:r>
        <w:rPr>
          <w:rFonts w:hint="default"/>
          <w:lang w:val="en-US"/>
        </w:rPr>
        <w:t>#include &lt;iostream&gt;</w:t>
      </w:r>
    </w:p>
    <w:p>
      <w:pPr>
        <w:rPr>
          <w:rFonts w:hint="default"/>
          <w:lang w:val="en-US"/>
        </w:rPr>
      </w:pPr>
      <w:r>
        <w:rPr>
          <w:rFonts w:hint="default"/>
          <w:lang w:val="en-US"/>
        </w:rPr>
        <w:t>#include &lt;math.h&gt;</w:t>
      </w:r>
    </w:p>
    <w:p>
      <w:pPr>
        <w:rPr>
          <w:rFonts w:hint="default"/>
          <w:lang w:val="en-US"/>
        </w:rPr>
      </w:pPr>
      <w:r>
        <w:rPr>
          <w:rFonts w:hint="default"/>
          <w:lang w:val="en-US"/>
        </w:rPr>
        <w:t>using namespace std;</w:t>
      </w:r>
    </w:p>
    <w:p>
      <w:pPr>
        <w:rPr>
          <w:rFonts w:hint="default"/>
          <w:lang w:val="en-US"/>
        </w:rPr>
      </w:pPr>
      <w:r>
        <w:rPr>
          <w:rFonts w:hint="default"/>
          <w:lang w:val="en-US"/>
        </w:rPr>
        <w:t>int main()</w:t>
      </w:r>
    </w:p>
    <w:p>
      <w:pPr>
        <w:rPr>
          <w:rFonts w:hint="default"/>
          <w:lang w:val="en-US"/>
        </w:rPr>
      </w:pPr>
      <w:r>
        <w:rPr>
          <w:rFonts w:hint="default"/>
          <w:lang w:val="en-US"/>
        </w:rPr>
        <w:t>{</w:t>
      </w:r>
    </w:p>
    <w:p>
      <w:pPr>
        <w:rPr>
          <w:rFonts w:hint="default"/>
          <w:lang w:val="en-US"/>
        </w:rPr>
      </w:pPr>
      <w:r>
        <w:rPr>
          <w:rFonts w:hint="default"/>
          <w:lang w:val="en-US"/>
        </w:rPr>
        <w:t xml:space="preserve">    for(int i = 0; i&lt; 15; i++)</w:t>
      </w:r>
    </w:p>
    <w:p>
      <w:pPr>
        <w:rPr>
          <w:rFonts w:hint="default"/>
          <w:lang w:val="en-US"/>
        </w:rPr>
      </w:pPr>
      <w:r>
        <w:rPr>
          <w:rFonts w:hint="default"/>
          <w:lang w:val="en-US"/>
        </w:rPr>
        <w:t xml:space="preserve">    {</w:t>
      </w:r>
    </w:p>
    <w:p>
      <w:pPr>
        <w:rPr>
          <w:rFonts w:hint="default"/>
          <w:lang w:val="en-US"/>
        </w:rPr>
      </w:pPr>
      <w:r>
        <w:rPr>
          <w:rFonts w:hint="default"/>
          <w:lang w:val="en-US"/>
        </w:rPr>
        <w:t xml:space="preserve">   int v2 = i &amp; 15;</w:t>
      </w:r>
    </w:p>
    <w:p>
      <w:pPr>
        <w:rPr>
          <w:rFonts w:hint="default"/>
          <w:lang w:val="en-US"/>
        </w:rPr>
      </w:pPr>
      <w:r>
        <w:rPr>
          <w:rFonts w:hint="default"/>
          <w:lang w:val="en-US"/>
        </w:rPr>
        <w:t xml:space="preserve">   cout&lt;&lt;"</w:t>
      </w:r>
      <w:r>
        <w:rPr>
          <w:rFonts w:hint="default"/>
          <w:color w:val="FF0000"/>
          <w:lang w:val="en-US"/>
        </w:rPr>
        <w:t xml:space="preserve">Vi tri ban dau cua v2: </w:t>
      </w:r>
      <w:r>
        <w:rPr>
          <w:rFonts w:hint="default"/>
          <w:lang w:val="en-US"/>
        </w:rPr>
        <w:t>"&lt;&lt;i&lt;&lt;"\n";</w:t>
      </w:r>
    </w:p>
    <w:p>
      <w:pPr>
        <w:rPr>
          <w:rFonts w:hint="default"/>
          <w:lang w:val="en-US"/>
        </w:rPr>
      </w:pPr>
      <w:r>
        <w:rPr>
          <w:rFonts w:hint="default"/>
          <w:lang w:val="en-US"/>
        </w:rPr>
        <w:t xml:space="preserve">   int v4 = 0;</w:t>
      </w:r>
    </w:p>
    <w:p>
      <w:pPr>
        <w:rPr>
          <w:rFonts w:hint="default"/>
          <w:lang w:val="en-US"/>
        </w:rPr>
      </w:pPr>
      <w:r>
        <w:rPr>
          <w:rFonts w:hint="default"/>
          <w:lang w:val="en-US"/>
        </w:rPr>
        <w:t xml:space="preserve">   int v5 = 0;</w:t>
      </w:r>
    </w:p>
    <w:p>
      <w:pPr>
        <w:rPr>
          <w:rFonts w:hint="default"/>
          <w:lang w:val="en-US"/>
        </w:rPr>
      </w:pPr>
      <w:r>
        <w:rPr>
          <w:rFonts w:hint="default"/>
          <w:lang w:val="en-US"/>
        </w:rPr>
        <w:t xml:space="preserve">   int array_2706[16] = {</w:t>
      </w:r>
      <w:r>
        <w:rPr>
          <w:rFonts w:hint="default"/>
          <w:color w:val="FF0000"/>
          <w:lang w:val="en-US"/>
        </w:rPr>
        <w:t>10, 2, 14, 7, 8, 12, 15, 11, 0, 4, 1, 13, 3, 9, 6, 5</w:t>
      </w:r>
      <w:r>
        <w:rPr>
          <w:rFonts w:hint="default"/>
          <w:lang w:val="en-US"/>
        </w:rPr>
        <w:t>};</w:t>
      </w:r>
    </w:p>
    <w:p>
      <w:pPr>
        <w:rPr>
          <w:rFonts w:hint="default"/>
          <w:color w:val="0000FF"/>
          <w:lang w:val="vi-VN"/>
        </w:rPr>
      </w:pPr>
      <w:r>
        <w:rPr>
          <w:rFonts w:hint="default"/>
          <w:color w:val="0000FF"/>
          <w:lang w:val="vi-VN"/>
        </w:rPr>
        <w:t>//Vị trí của mảng được xác định như hình 3.1, 3.2 với giá trị đã được đổi từ hex -&gt; dec (thập lục phân -&gt; thập phân)</w:t>
      </w:r>
    </w:p>
    <w:p>
      <w:pPr>
        <w:rPr>
          <w:rFonts w:hint="default"/>
          <w:lang w:val="en-US"/>
        </w:rPr>
      </w:pPr>
      <w:r>
        <w:rPr>
          <w:rFonts w:hint="default"/>
          <w:lang w:val="en-US"/>
        </w:rPr>
        <w:t xml:space="preserve">  while(v2 != 15)</w:t>
      </w:r>
    </w:p>
    <w:p>
      <w:pPr>
        <w:rPr>
          <w:rFonts w:hint="default"/>
          <w:lang w:val="en-US"/>
        </w:rPr>
      </w:pPr>
      <w:r>
        <w:rPr>
          <w:rFonts w:hint="default"/>
          <w:lang w:val="en-US"/>
        </w:rPr>
        <w:t xml:space="preserve">   {</w:t>
      </w:r>
    </w:p>
    <w:p>
      <w:pPr>
        <w:rPr>
          <w:rFonts w:hint="default"/>
          <w:lang w:val="en-US"/>
        </w:rPr>
      </w:pPr>
      <w:r>
        <w:rPr>
          <w:rFonts w:hint="default"/>
          <w:lang w:val="en-US"/>
        </w:rPr>
        <w:t xml:space="preserve">       if(v4 !=15)</w:t>
      </w:r>
    </w:p>
    <w:p>
      <w:pPr>
        <w:rPr>
          <w:rFonts w:hint="default"/>
          <w:lang w:val="en-US"/>
        </w:rPr>
      </w:pPr>
      <w:r>
        <w:rPr>
          <w:rFonts w:hint="default"/>
          <w:lang w:val="en-US"/>
        </w:rPr>
        <w:t xml:space="preserve">       {</w:t>
      </w:r>
    </w:p>
    <w:p>
      <w:pPr>
        <w:rPr>
          <w:rFonts w:hint="default"/>
          <w:lang w:val="en-US"/>
        </w:rPr>
      </w:pPr>
      <w:r>
        <w:rPr>
          <w:rFonts w:hint="default"/>
          <w:lang w:val="en-US"/>
        </w:rPr>
        <w:t xml:space="preserve">            ++v4;</w:t>
      </w:r>
    </w:p>
    <w:p>
      <w:pPr>
        <w:rPr>
          <w:rFonts w:hint="default"/>
          <w:lang w:val="en-US"/>
        </w:rPr>
      </w:pPr>
      <w:r>
        <w:rPr>
          <w:rFonts w:hint="default"/>
          <w:lang w:val="en-US"/>
        </w:rPr>
        <w:t xml:space="preserve">           v2 = array_2706[v2];</w:t>
      </w:r>
    </w:p>
    <w:p>
      <w:pPr>
        <w:rPr>
          <w:rFonts w:hint="default"/>
          <w:lang w:val="en-US"/>
        </w:rPr>
      </w:pPr>
      <w:r>
        <w:rPr>
          <w:rFonts w:hint="default"/>
          <w:lang w:val="en-US"/>
        </w:rPr>
        <w:t xml:space="preserve">           v5+=v2;</w:t>
      </w:r>
    </w:p>
    <w:p>
      <w:pPr>
        <w:rPr>
          <w:rFonts w:hint="default"/>
          <w:lang w:val="en-US"/>
        </w:rPr>
      </w:pPr>
      <w:r>
        <w:rPr>
          <w:rFonts w:hint="default"/>
          <w:lang w:val="en-US"/>
        </w:rPr>
        <w:t xml:space="preserve">                     cout&lt;&lt;v4 &lt;&lt;": v2 = "&lt;&lt;v2&lt;&lt;"\t v5 = "&lt;&lt;v5 &lt;&lt;"\n";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if(v4 !=15)    cout&lt;&lt;"</w:t>
      </w:r>
      <w:r>
        <w:rPr>
          <w:rFonts w:hint="default"/>
          <w:color w:val="FF0000"/>
          <w:lang w:val="en-US"/>
        </w:rPr>
        <w:t>False</w:t>
      </w:r>
      <w:r>
        <w:rPr>
          <w:rFonts w:hint="default"/>
          <w:lang w:val="en-US"/>
        </w:rPr>
        <w:t>\tv4 = "&lt;&lt;v4&lt;&lt;"\n";</w:t>
      </w:r>
    </w:p>
    <w:p>
      <w:pPr>
        <w:rPr>
          <w:rFonts w:hint="default"/>
          <w:lang w:val="en-US"/>
        </w:rPr>
      </w:pPr>
      <w:r>
        <w:rPr>
          <w:rFonts w:hint="default"/>
          <w:lang w:val="en-US"/>
        </w:rPr>
        <w:t xml:space="preserve">   else</w:t>
      </w:r>
    </w:p>
    <w:p>
      <w:pPr>
        <w:rPr>
          <w:rFonts w:hint="default"/>
          <w:lang w:val="en-US"/>
        </w:rPr>
      </w:pPr>
      <w:r>
        <w:rPr>
          <w:rFonts w:hint="default"/>
          <w:lang w:val="en-US"/>
        </w:rPr>
        <w:t xml:space="preserve">   cout&lt;&lt;"</w:t>
      </w:r>
      <w:r>
        <w:rPr>
          <w:rFonts w:hint="default"/>
          <w:color w:val="FF0000"/>
          <w:lang w:val="en-US"/>
        </w:rPr>
        <w:t>True</w:t>
      </w:r>
      <w:r>
        <w:rPr>
          <w:rFonts w:hint="default"/>
          <w:lang w:val="en-US"/>
        </w:rPr>
        <w:t>\tv4 = "&lt;&lt;v4&lt;&lt;"\n";}</w:t>
      </w:r>
    </w:p>
    <w:p>
      <w:pPr>
        <w:rPr>
          <w:rFonts w:hint="default"/>
          <w:lang w:val="en-US"/>
        </w:rPr>
      </w:pPr>
      <w:r>
        <w:rPr>
          <w:rFonts w:hint="default"/>
          <w:lang w:val="en-US"/>
        </w:rPr>
        <w:t xml:space="preserve">    return 0;</w:t>
      </w:r>
    </w:p>
    <w:p>
      <w:pPr>
        <w:rPr>
          <w:rFonts w:hint="default"/>
          <w:lang w:val="en-US"/>
        </w:rPr>
      </w:pPr>
      <w:r>
        <w:rPr>
          <w:rFonts w:hint="default"/>
          <w:lang w:val="en-US"/>
        </w:rPr>
        <w:t>}</w:t>
      </w:r>
    </w:p>
    <w:p>
      <w:pPr>
        <w:rPr>
          <w:rFonts w:hint="default"/>
          <w:lang w:val="vi-VN"/>
        </w:rPr>
      </w:pPr>
      <w:r>
        <w:drawing>
          <wp:inline distT="0" distB="0" distL="114300" distR="114300">
            <wp:extent cx="2578100" cy="2978150"/>
            <wp:effectExtent l="0" t="0" r="0" b="635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22"/>
                    <a:stretch>
                      <a:fillRect/>
                    </a:stretch>
                  </pic:blipFill>
                  <pic:spPr>
                    <a:xfrm>
                      <a:off x="0" y="0"/>
                      <a:ext cx="2578100" cy="2978150"/>
                    </a:xfrm>
                    <a:prstGeom prst="rect">
                      <a:avLst/>
                    </a:prstGeom>
                    <a:noFill/>
                    <a:ln>
                      <a:noFill/>
                    </a:ln>
                  </pic:spPr>
                </pic:pic>
              </a:graphicData>
            </a:graphic>
          </wp:inline>
        </w:drawing>
      </w:r>
      <w:r>
        <w:rPr>
          <w:rFonts w:hint="default"/>
          <w:lang w:val="en-US"/>
        </w:rPr>
        <w:t xml:space="preserve"> h</w:t>
      </w:r>
      <w:r>
        <w:rPr>
          <w:rFonts w:hint="default"/>
          <w:lang w:val="vi-VN"/>
        </w:rPr>
        <w:t>ình 2</w:t>
      </w:r>
    </w:p>
    <w:p>
      <w:pPr>
        <w:rPr>
          <w:rFonts w:hint="default"/>
          <w:lang w:val="vi-VN"/>
        </w:rPr>
      </w:pPr>
      <w:r>
        <w:drawing>
          <wp:inline distT="0" distB="0" distL="114300" distR="114300">
            <wp:extent cx="5267960" cy="2040255"/>
            <wp:effectExtent l="0" t="0" r="2540" b="444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23"/>
                    <a:stretch>
                      <a:fillRect/>
                    </a:stretch>
                  </pic:blipFill>
                  <pic:spPr>
                    <a:xfrm>
                      <a:off x="0" y="0"/>
                      <a:ext cx="5267960" cy="2040255"/>
                    </a:xfrm>
                    <a:prstGeom prst="rect">
                      <a:avLst/>
                    </a:prstGeom>
                    <a:noFill/>
                    <a:ln>
                      <a:noFill/>
                    </a:ln>
                  </pic:spPr>
                </pic:pic>
              </a:graphicData>
            </a:graphic>
          </wp:inline>
        </w:drawing>
      </w:r>
      <w:r>
        <w:rPr>
          <w:rFonts w:hint="default"/>
          <w:lang w:val="vi-VN"/>
        </w:rPr>
        <w:t>hình 2.1 kết quả chạy chương trình với vị trí v2 có v4 != 15</w:t>
      </w:r>
    </w:p>
    <w:p>
      <w:r>
        <w:drawing>
          <wp:inline distT="0" distB="0" distL="114300" distR="114300">
            <wp:extent cx="2228850" cy="5219700"/>
            <wp:effectExtent l="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24"/>
                    <a:stretch>
                      <a:fillRect/>
                    </a:stretch>
                  </pic:blipFill>
                  <pic:spPr>
                    <a:xfrm>
                      <a:off x="0" y="0"/>
                      <a:ext cx="2228850" cy="5219700"/>
                    </a:xfrm>
                    <a:prstGeom prst="rect">
                      <a:avLst/>
                    </a:prstGeom>
                    <a:noFill/>
                    <a:ln>
                      <a:noFill/>
                    </a:ln>
                  </pic:spPr>
                </pic:pic>
              </a:graphicData>
            </a:graphic>
          </wp:inline>
        </w:drawing>
      </w:r>
    </w:p>
    <w:p>
      <w:pPr>
        <w:rPr>
          <w:rFonts w:hint="default"/>
          <w:lang w:val="vi-VN"/>
        </w:rPr>
      </w:pPr>
      <w:r>
        <w:rPr>
          <w:rFonts w:hint="default"/>
          <w:lang w:val="vi-VN"/>
        </w:rPr>
        <w:t>hình 2.2 kết quả chạy chương trình với vị trí v2 có v4 != 15</w:t>
      </w:r>
    </w:p>
    <w:p>
      <w:pPr>
        <w:rPr>
          <w:rFonts w:hint="default"/>
          <w:lang w:val="vi-VN"/>
        </w:rPr>
      </w:pPr>
      <w:r>
        <w:drawing>
          <wp:inline distT="0" distB="0" distL="114300" distR="114300">
            <wp:extent cx="2863850" cy="4635500"/>
            <wp:effectExtent l="0" t="0" r="635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5"/>
                    <a:stretch>
                      <a:fillRect/>
                    </a:stretch>
                  </pic:blipFill>
                  <pic:spPr>
                    <a:xfrm>
                      <a:off x="0" y="0"/>
                      <a:ext cx="2863850" cy="4635500"/>
                    </a:xfrm>
                    <a:prstGeom prst="rect">
                      <a:avLst/>
                    </a:prstGeom>
                    <a:noFill/>
                    <a:ln>
                      <a:noFill/>
                    </a:ln>
                  </pic:spPr>
                </pic:pic>
              </a:graphicData>
            </a:graphic>
          </wp:inline>
        </w:drawing>
      </w:r>
      <w:r>
        <w:rPr>
          <w:rFonts w:hint="default"/>
          <w:lang w:val="vi-VN"/>
        </w:rPr>
        <w:t>hình 3.1 (array_2706[])</w:t>
      </w:r>
    </w:p>
    <w:p>
      <w:pPr>
        <w:rPr>
          <w:rFonts w:hint="default"/>
          <w:lang w:val="vi-VN"/>
        </w:rPr>
      </w:pPr>
      <w:r>
        <w:drawing>
          <wp:inline distT="0" distB="0" distL="114300" distR="114300">
            <wp:extent cx="2844800" cy="3752850"/>
            <wp:effectExtent l="0" t="0" r="0" b="635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6"/>
                    <a:stretch>
                      <a:fillRect/>
                    </a:stretch>
                  </pic:blipFill>
                  <pic:spPr>
                    <a:xfrm>
                      <a:off x="0" y="0"/>
                      <a:ext cx="2844800" cy="3752850"/>
                    </a:xfrm>
                    <a:prstGeom prst="rect">
                      <a:avLst/>
                    </a:prstGeom>
                    <a:noFill/>
                    <a:ln>
                      <a:noFill/>
                    </a:ln>
                  </pic:spPr>
                </pic:pic>
              </a:graphicData>
            </a:graphic>
          </wp:inline>
        </w:drawing>
      </w:r>
      <w:r>
        <w:rPr>
          <w:rFonts w:hint="default"/>
          <w:lang w:val="vi-VN"/>
        </w:rPr>
        <w:t>hình 3.2(array_2706[])</w:t>
      </w:r>
    </w:p>
    <w:p>
      <w:pPr>
        <w:rPr>
          <w:rFonts w:hint="default"/>
          <w:lang w:val="vi-VN"/>
        </w:rPr>
      </w:pPr>
      <w:r>
        <w:drawing>
          <wp:inline distT="0" distB="0" distL="114300" distR="114300">
            <wp:extent cx="3733800" cy="1543050"/>
            <wp:effectExtent l="0" t="0" r="0" b="635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7"/>
                    <a:stretch>
                      <a:fillRect/>
                    </a:stretch>
                  </pic:blipFill>
                  <pic:spPr>
                    <a:xfrm>
                      <a:off x="0" y="0"/>
                      <a:ext cx="3733800" cy="1543050"/>
                    </a:xfrm>
                    <a:prstGeom prst="rect">
                      <a:avLst/>
                    </a:prstGeom>
                    <a:noFill/>
                    <a:ln>
                      <a:noFill/>
                    </a:ln>
                  </pic:spPr>
                </pic:pic>
              </a:graphicData>
            </a:graphic>
          </wp:inline>
        </w:drawing>
      </w:r>
      <w:r>
        <w:rPr>
          <w:rFonts w:hint="default"/>
          <w:lang w:val="vi-VN"/>
        </w:rPr>
        <w:t xml:space="preserve"> hình 4</w:t>
      </w:r>
    </w:p>
    <w:p>
      <w:pPr>
        <w:rPr>
          <w:rFonts w:hint="default" w:ascii="Times New Roman" w:hAnsi="Times New Roman" w:cs="Times New Roman"/>
          <w:sz w:val="32"/>
          <w:szCs w:val="32"/>
          <w:lang w:val="vi-VN"/>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Phase 6:</w:t>
      </w:r>
    </w:p>
    <w:p>
      <w:pP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Từ mã giả ta có: (hình 1)</w:t>
      </w:r>
    </w:p>
    <w:p>
      <w:pPr>
        <w:rPr>
          <w:rFonts w:hint="default"/>
          <w:lang w:val="vi-VN"/>
        </w:rPr>
      </w:pPr>
      <w:r>
        <w:drawing>
          <wp:inline distT="0" distB="0" distL="114300" distR="114300">
            <wp:extent cx="5269230" cy="3942080"/>
            <wp:effectExtent l="0" t="0" r="1270" b="762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28"/>
                    <a:stretch>
                      <a:fillRect/>
                    </a:stretch>
                  </pic:blipFill>
                  <pic:spPr>
                    <a:xfrm>
                      <a:off x="0" y="0"/>
                      <a:ext cx="5269230" cy="3942080"/>
                    </a:xfrm>
                    <a:prstGeom prst="rect">
                      <a:avLst/>
                    </a:prstGeom>
                    <a:noFill/>
                    <a:ln>
                      <a:noFill/>
                    </a:ln>
                  </pic:spPr>
                </pic:pic>
              </a:graphicData>
            </a:graphic>
          </wp:inline>
        </w:drawing>
      </w:r>
      <w:r>
        <w:rPr>
          <w:rFonts w:hint="default"/>
          <w:lang w:val="vi-VN"/>
        </w:rPr>
        <w:t>hình 1</w:t>
      </w:r>
    </w:p>
    <w:p>
      <w:pPr>
        <w:rPr>
          <w:rFonts w:hint="default"/>
          <w:lang w:val="vi-VN"/>
        </w:rPr>
      </w:pPr>
      <w:r>
        <w:rPr>
          <w:rFonts w:hint="default"/>
          <w:lang w:val="vi-VN"/>
        </w:rPr>
        <w:t>- Chạy file bomb trên linux với lệnh $gdb bomb để xác định giá trị của từng node ở kiểu hex, ta chuyển về hiểu dec được:(hình 2)</w:t>
      </w:r>
    </w:p>
    <w:p>
      <w:pPr>
        <w:rPr>
          <w:rFonts w:hint="default"/>
          <w:lang w:val="vi-VN"/>
        </w:rPr>
      </w:pPr>
      <w:r>
        <w:rPr>
          <w:rFonts w:hint="default"/>
          <w:lang w:val="vi-VN"/>
        </w:rPr>
        <w:t>+(1) node1: 240</w:t>
      </w:r>
    </w:p>
    <w:p>
      <w:pPr>
        <w:rPr>
          <w:rFonts w:hint="default"/>
          <w:lang w:val="vi-VN"/>
        </w:rPr>
      </w:pPr>
      <w:r>
        <w:rPr>
          <w:rFonts w:hint="default"/>
          <w:lang w:val="vi-VN"/>
        </w:rPr>
        <w:t>+(2) node2: 199</w:t>
      </w:r>
    </w:p>
    <w:p>
      <w:pPr>
        <w:rPr>
          <w:rFonts w:hint="default"/>
          <w:lang w:val="vi-VN"/>
        </w:rPr>
      </w:pPr>
      <w:r>
        <w:rPr>
          <w:rFonts w:hint="default"/>
          <w:lang w:val="vi-VN"/>
        </w:rPr>
        <w:t>+(3) node3: 410</w:t>
      </w:r>
    </w:p>
    <w:p>
      <w:pPr>
        <w:rPr>
          <w:rFonts w:hint="default"/>
          <w:lang w:val="vi-VN"/>
        </w:rPr>
      </w:pPr>
      <w:r>
        <w:rPr>
          <w:rFonts w:hint="default"/>
          <w:lang w:val="vi-VN"/>
        </w:rPr>
        <w:t>+(4) node4: 819</w:t>
      </w:r>
    </w:p>
    <w:p>
      <w:pPr>
        <w:rPr>
          <w:rFonts w:hint="default"/>
          <w:lang w:val="vi-VN"/>
        </w:rPr>
      </w:pPr>
      <w:r>
        <w:rPr>
          <w:rFonts w:hint="default"/>
          <w:lang w:val="vi-VN"/>
        </w:rPr>
        <w:t>+(5) node5: 299</w:t>
      </w:r>
    </w:p>
    <w:p>
      <w:pPr>
        <w:rPr>
          <w:rFonts w:hint="default"/>
          <w:lang w:val="vi-VN"/>
        </w:rPr>
      </w:pPr>
      <w:r>
        <w:rPr>
          <w:rFonts w:hint="default"/>
          <w:lang w:val="vi-VN"/>
        </w:rPr>
        <w:t>+(6) node6: 573</w:t>
      </w:r>
    </w:p>
    <w:p>
      <w:pPr>
        <w:rPr>
          <w:rFonts w:hint="default"/>
          <w:lang w:val="vi-VN"/>
        </w:rPr>
      </w:pPr>
      <w:r>
        <w:rPr>
          <w:rFonts w:hint="default"/>
          <w:lang w:val="vi-VN"/>
        </w:rPr>
        <w:t>- Sắp xếp theo thứ tự tăng dần sẽ là: node2-node1-node5-node3-node6-node4 =&gt; Khóa có thể hiểu là: 2 1 5 3 6 4 (hình 3)</w:t>
      </w:r>
    </w:p>
    <w:p>
      <w:pPr>
        <w:rPr>
          <w:rFonts w:hint="default"/>
          <w:color w:val="0070C0"/>
          <w:sz w:val="32"/>
          <w:szCs w:val="32"/>
          <w:lang w:val="vi-VN"/>
        </w:rPr>
      </w:pPr>
      <w:r>
        <w:rPr>
          <w:rFonts w:hint="default"/>
          <w:color w:val="0070C0"/>
          <w:sz w:val="32"/>
          <w:szCs w:val="32"/>
          <w:lang w:val="vi-VN"/>
        </w:rPr>
        <w:t>Khóa: 2 1 5 3 6 4</w:t>
      </w:r>
    </w:p>
    <w:p>
      <w:pPr>
        <w:rPr>
          <w:rFonts w:hint="default"/>
          <w:lang w:val="vi-VN"/>
        </w:rPr>
      </w:pPr>
      <w:r>
        <w:drawing>
          <wp:inline distT="0" distB="0" distL="114300" distR="114300">
            <wp:extent cx="2876550" cy="1809750"/>
            <wp:effectExtent l="0" t="0" r="635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9"/>
                    <a:stretch>
                      <a:fillRect/>
                    </a:stretch>
                  </pic:blipFill>
                  <pic:spPr>
                    <a:xfrm>
                      <a:off x="0" y="0"/>
                      <a:ext cx="2876550" cy="1809750"/>
                    </a:xfrm>
                    <a:prstGeom prst="rect">
                      <a:avLst/>
                    </a:prstGeom>
                    <a:noFill/>
                    <a:ln>
                      <a:noFill/>
                    </a:ln>
                  </pic:spPr>
                </pic:pic>
              </a:graphicData>
            </a:graphic>
          </wp:inline>
        </w:drawing>
      </w:r>
      <w:r>
        <w:rPr>
          <w:rFonts w:hint="default"/>
          <w:lang w:val="vi-VN"/>
        </w:rPr>
        <w:t>hình 2</w:t>
      </w:r>
    </w:p>
    <w:p>
      <w:pPr>
        <w:rPr>
          <w:rFonts w:hint="default"/>
          <w:lang w:val="vi-VN"/>
        </w:rPr>
      </w:pPr>
      <w:r>
        <w:drawing>
          <wp:inline distT="0" distB="0" distL="114300" distR="114300">
            <wp:extent cx="3733800" cy="1758950"/>
            <wp:effectExtent l="0" t="0" r="0" b="635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0"/>
                    <a:stretch>
                      <a:fillRect/>
                    </a:stretch>
                  </pic:blipFill>
                  <pic:spPr>
                    <a:xfrm>
                      <a:off x="0" y="0"/>
                      <a:ext cx="3733800" cy="1758950"/>
                    </a:xfrm>
                    <a:prstGeom prst="rect">
                      <a:avLst/>
                    </a:prstGeom>
                    <a:noFill/>
                    <a:ln>
                      <a:noFill/>
                    </a:ln>
                  </pic:spPr>
                </pic:pic>
              </a:graphicData>
            </a:graphic>
          </wp:inline>
        </w:drawing>
      </w:r>
      <w:r>
        <w:rPr>
          <w:rFonts w:hint="default"/>
          <w:lang w:val="vi-VN"/>
        </w:rPr>
        <w:t>hình 3</w:t>
      </w:r>
    </w:p>
    <w:p>
      <w:pPr>
        <w:rPr>
          <w:rFonts w:hint="default"/>
          <w:lang w:val="vi-VN"/>
        </w:rPr>
      </w:pPr>
    </w:p>
    <w:p>
      <w:pPr>
        <w:rPr>
          <w:rFonts w:hint="default"/>
          <w:b/>
          <w:bCs/>
          <w:color w:val="FF0000"/>
          <w:sz w:val="32"/>
          <w:szCs w:val="32"/>
          <w:lang w:val="vi-VN"/>
        </w:rPr>
      </w:pPr>
      <w:r>
        <w:rPr>
          <w:rFonts w:hint="default"/>
          <w:b/>
          <w:bCs/>
          <w:color w:val="FF0000"/>
          <w:sz w:val="32"/>
          <w:szCs w:val="32"/>
          <w:lang w:val="vi-VN"/>
        </w:rPr>
        <w:t>Phase secret:</w:t>
      </w:r>
    </w:p>
    <w:p>
      <w:pPr>
        <w:rPr>
          <w:rFonts w:hint="default"/>
          <w:lang w:val="vi-VN"/>
        </w:rPr>
      </w:pPr>
      <w:r>
        <w:rPr>
          <w:rFonts w:hint="default"/>
          <w:lang w:val="en-US"/>
        </w:rPr>
        <w:t xml:space="preserve">- </w:t>
      </w:r>
      <w:r>
        <w:rPr>
          <w:rFonts w:hint="default"/>
          <w:lang w:val="vi-VN"/>
        </w:rPr>
        <w:t>Từ mã giả ta nhận thấy được khóa của cần tìm sẽ bằng v2 từ hàm read_line() mà atoi(nptr)</w:t>
      </w:r>
    </w:p>
    <w:p>
      <w:pPr>
        <w:rPr>
          <w:rFonts w:hint="default"/>
          <w:lang w:val="vi-VN"/>
        </w:rPr>
      </w:pPr>
      <w:r>
        <w:drawing>
          <wp:inline distT="0" distB="0" distL="114300" distR="114300">
            <wp:extent cx="4445000" cy="4216400"/>
            <wp:effectExtent l="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pic:cNvPicPr>
                      <a:picLocks noChangeAspect="1"/>
                    </pic:cNvPicPr>
                  </pic:nvPicPr>
                  <pic:blipFill>
                    <a:blip r:embed="rId31"/>
                    <a:stretch>
                      <a:fillRect/>
                    </a:stretch>
                  </pic:blipFill>
                  <pic:spPr>
                    <a:xfrm>
                      <a:off x="0" y="0"/>
                      <a:ext cx="4445000" cy="4216400"/>
                    </a:xfrm>
                    <a:prstGeom prst="rect">
                      <a:avLst/>
                    </a:prstGeom>
                    <a:noFill/>
                    <a:ln>
                      <a:noFill/>
                    </a:ln>
                  </pic:spPr>
                </pic:pic>
              </a:graphicData>
            </a:graphic>
          </wp:inline>
        </w:drawing>
      </w:r>
      <w:r>
        <w:rPr>
          <w:rFonts w:hint="default"/>
          <w:lang w:val="vi-VN"/>
        </w:rPr>
        <w:t xml:space="preserve"> hình: hàm read_line()</w:t>
      </w:r>
    </w:p>
    <w:p>
      <w:pPr>
        <w:rPr>
          <w:rFonts w:hint="default"/>
          <w:lang w:val="vi-VN"/>
        </w:rPr>
      </w:pPr>
      <w:r>
        <w:rPr>
          <w:rFonts w:hint="default"/>
          <w:lang w:val="vi-VN"/>
        </w:rPr>
        <w:t xml:space="preserve"> </w:t>
      </w:r>
      <w:r>
        <w:drawing>
          <wp:inline distT="0" distB="0" distL="114300" distR="114300">
            <wp:extent cx="1987550" cy="558800"/>
            <wp:effectExtent l="0" t="0" r="635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32"/>
                    <a:stretch>
                      <a:fillRect/>
                    </a:stretch>
                  </pic:blipFill>
                  <pic:spPr>
                    <a:xfrm>
                      <a:off x="0" y="0"/>
                      <a:ext cx="1987550" cy="558800"/>
                    </a:xfrm>
                    <a:prstGeom prst="rect">
                      <a:avLst/>
                    </a:prstGeom>
                    <a:noFill/>
                    <a:ln>
                      <a:noFill/>
                    </a:ln>
                  </pic:spPr>
                </pic:pic>
              </a:graphicData>
            </a:graphic>
          </wp:inline>
        </w:drawing>
      </w:r>
      <w:r>
        <w:rPr>
          <w:rFonts w:hint="default"/>
          <w:lang w:val="vi-VN"/>
        </w:rPr>
        <w:t xml:space="preserve"> hình: hàm atoi()</w:t>
      </w:r>
    </w:p>
    <w:p>
      <w:pPr>
        <w:rPr>
          <w:rFonts w:hint="default"/>
          <w:lang w:val="vi-VN"/>
        </w:rPr>
      </w:pPr>
      <w:r>
        <w:rPr>
          <w:rFonts w:hint="default"/>
          <w:lang w:val="vi-VN"/>
        </w:rPr>
        <w:t>- Để bomb không nổ thì v2 thuộc [1, 1001] hình 1</w:t>
      </w:r>
    </w:p>
    <w:p>
      <w:pPr>
        <w:rPr>
          <w:rFonts w:hint="default"/>
          <w:lang w:val="vi-VN"/>
        </w:rPr>
      </w:pPr>
      <w:r>
        <w:rPr>
          <w:rFonts w:hint="default"/>
          <w:lang w:val="vi-VN"/>
        </w:rPr>
        <w:t>- Xác định v2 thông qua hàm fun7((int)&amp;n1, v2) hình 1</w:t>
      </w:r>
    </w:p>
    <w:p>
      <w:pPr>
        <w:rPr>
          <w:rFonts w:hint="default"/>
          <w:lang w:val="vi-VN"/>
        </w:rPr>
      </w:pPr>
      <w:r>
        <w:rPr>
          <w:rFonts w:hint="default"/>
          <w:lang w:val="vi-VN"/>
        </w:rPr>
        <w:t>- Từ n1 và hàm fun7 ta nhận thấy các giá trị được có thể được tìm thấy ở v2 là được sắp xếp theo dạng nhị phân hình 3 và hình 3.1...n</w:t>
      </w:r>
    </w:p>
    <w:p>
      <w:pPr>
        <w:rPr>
          <w:rFonts w:hint="default"/>
          <w:lang w:val="vi-VN"/>
        </w:rPr>
      </w:pPr>
      <w:r>
        <w:drawing>
          <wp:inline distT="0" distB="0" distL="114300" distR="114300">
            <wp:extent cx="3352800" cy="2159000"/>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33"/>
                    <a:stretch>
                      <a:fillRect/>
                    </a:stretch>
                  </pic:blipFill>
                  <pic:spPr>
                    <a:xfrm>
                      <a:off x="0" y="0"/>
                      <a:ext cx="3352800" cy="2159000"/>
                    </a:xfrm>
                    <a:prstGeom prst="rect">
                      <a:avLst/>
                    </a:prstGeom>
                    <a:noFill/>
                    <a:ln>
                      <a:noFill/>
                    </a:ln>
                  </pic:spPr>
                </pic:pic>
              </a:graphicData>
            </a:graphic>
          </wp:inline>
        </w:drawing>
      </w:r>
      <w:r>
        <w:rPr>
          <w:rFonts w:hint="default"/>
          <w:lang w:val="vi-VN"/>
        </w:rPr>
        <w:t xml:space="preserve"> hình 1</w:t>
      </w:r>
    </w:p>
    <w:p>
      <w:pPr>
        <w:rPr>
          <w:rFonts w:hint="default"/>
          <w:lang w:val="vi-VN"/>
        </w:rPr>
      </w:pPr>
      <w:r>
        <w:rPr>
          <w:rFonts w:hint="default"/>
          <w:lang w:val="vi-VN"/>
        </w:rPr>
        <w:t>- Mà để bomb không nổ thì hàm fun7(...) phải trả về kết quả bằng 5</w:t>
      </w:r>
    </w:p>
    <w:p>
      <w:pPr>
        <w:rPr>
          <w:rFonts w:hint="default"/>
          <w:lang w:val="vi-VN"/>
        </w:rPr>
      </w:pPr>
      <w:r>
        <w:rPr>
          <w:rFonts w:hint="default"/>
          <w:lang w:val="vi-VN"/>
        </w:rPr>
        <w:t>- Hàm fun7(...) là một hàm đệ quy, thì sau khi thử các trường hợp của v2 thì em tìm được giá trị v2 = 47 thì sẽ trả kết quả về cho hàm fun7(...) = 5 (hình 2) và nhập khóa thì được kết quả phá bomb phase secret (hình 0)</w:t>
      </w:r>
      <w:bookmarkStart w:id="0" w:name="_GoBack"/>
      <w:bookmarkEnd w:id="0"/>
    </w:p>
    <w:p>
      <w:pPr>
        <w:rPr>
          <w:rFonts w:hint="default"/>
          <w:color w:val="2E75B6" w:themeColor="accent1" w:themeShade="BF"/>
          <w:sz w:val="32"/>
          <w:szCs w:val="32"/>
          <w:lang w:val="vi-VN"/>
        </w:rPr>
      </w:pPr>
      <w:r>
        <w:rPr>
          <w:rFonts w:hint="default"/>
          <w:color w:val="2E75B6" w:themeColor="accent1" w:themeShade="BF"/>
          <w:sz w:val="32"/>
          <w:szCs w:val="32"/>
          <w:lang w:val="vi-VN"/>
        </w:rPr>
        <w:t>=&gt; Khóa: 47</w:t>
      </w:r>
    </w:p>
    <w:p>
      <w:pPr>
        <w:rPr>
          <w:rFonts w:hint="default"/>
          <w:lang w:val="vi-VN"/>
        </w:rPr>
      </w:pPr>
      <w:r>
        <w:drawing>
          <wp:inline distT="0" distB="0" distL="114300" distR="114300">
            <wp:extent cx="5267325" cy="2814320"/>
            <wp:effectExtent l="0" t="0" r="3175" b="508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34"/>
                    <a:stretch>
                      <a:fillRect/>
                    </a:stretch>
                  </pic:blipFill>
                  <pic:spPr>
                    <a:xfrm>
                      <a:off x="0" y="0"/>
                      <a:ext cx="5267325" cy="2814320"/>
                    </a:xfrm>
                    <a:prstGeom prst="rect">
                      <a:avLst/>
                    </a:prstGeom>
                    <a:noFill/>
                    <a:ln>
                      <a:noFill/>
                    </a:ln>
                  </pic:spPr>
                </pic:pic>
              </a:graphicData>
            </a:graphic>
          </wp:inline>
        </w:drawing>
      </w:r>
      <w:r>
        <w:rPr>
          <w:rFonts w:hint="default"/>
          <w:lang w:val="vi-VN"/>
        </w:rPr>
        <w:t>hình 2</w:t>
      </w:r>
    </w:p>
    <w:p>
      <w:pPr>
        <w:rPr>
          <w:rFonts w:hint="default"/>
          <w:lang w:val="vi-VN"/>
        </w:rPr>
      </w:pPr>
      <w:r>
        <w:drawing>
          <wp:inline distT="0" distB="0" distL="114300" distR="114300">
            <wp:extent cx="5273040" cy="3437890"/>
            <wp:effectExtent l="0" t="0" r="10160" b="381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35"/>
                    <a:stretch>
                      <a:fillRect/>
                    </a:stretch>
                  </pic:blipFill>
                  <pic:spPr>
                    <a:xfrm>
                      <a:off x="0" y="0"/>
                      <a:ext cx="5273040" cy="3437890"/>
                    </a:xfrm>
                    <a:prstGeom prst="rect">
                      <a:avLst/>
                    </a:prstGeom>
                    <a:noFill/>
                    <a:ln>
                      <a:noFill/>
                    </a:ln>
                  </pic:spPr>
                </pic:pic>
              </a:graphicData>
            </a:graphic>
          </wp:inline>
        </w:drawing>
      </w:r>
      <w:r>
        <w:rPr>
          <w:rFonts w:hint="default"/>
          <w:lang w:val="vi-VN"/>
        </w:rPr>
        <w:t xml:space="preserve"> hình 3</w:t>
      </w:r>
    </w:p>
    <w:p>
      <w:pPr>
        <w:rPr>
          <w:rFonts w:hint="default"/>
          <w:lang w:val="vi-VN"/>
        </w:rPr>
      </w:pPr>
      <w:r>
        <w:rPr>
          <w:rFonts w:hint="default"/>
          <w:lang w:val="vi-VN"/>
        </w:rPr>
        <w:t>Hoàn thành</w:t>
      </w:r>
    </w:p>
    <w:p>
      <w:pPr>
        <w:rPr>
          <w:rFonts w:hint="default"/>
          <w:lang w:val="vi-VN"/>
        </w:rPr>
      </w:pPr>
      <w:r>
        <w:drawing>
          <wp:inline distT="0" distB="0" distL="114300" distR="114300">
            <wp:extent cx="4362450" cy="2330450"/>
            <wp:effectExtent l="0" t="0" r="6350"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6"/>
                    <a:stretch>
                      <a:fillRect/>
                    </a:stretch>
                  </pic:blipFill>
                  <pic:spPr>
                    <a:xfrm>
                      <a:off x="0" y="0"/>
                      <a:ext cx="4362450" cy="2330450"/>
                    </a:xfrm>
                    <a:prstGeom prst="rect">
                      <a:avLst/>
                    </a:prstGeom>
                    <a:noFill/>
                    <a:ln>
                      <a:noFill/>
                    </a:ln>
                  </pic:spPr>
                </pic:pic>
              </a:graphicData>
            </a:graphic>
          </wp:inline>
        </w:drawing>
      </w:r>
      <w:r>
        <w:rPr>
          <w:rFonts w:hint="default"/>
          <w:lang w:val="vi-VN"/>
        </w:rPr>
        <w:t xml:space="preserve"> hình 0</w:t>
      </w:r>
    </w:p>
    <w:p>
      <w:pPr>
        <w:rPr>
          <w:rFonts w:hint="default"/>
          <w:lang w:val="vi-VN"/>
        </w:rPr>
      </w:pPr>
      <w:r>
        <w:drawing>
          <wp:inline distT="0" distB="0" distL="114300" distR="114300">
            <wp:extent cx="5272405" cy="2854960"/>
            <wp:effectExtent l="0" t="0" r="10795" b="254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37"/>
                    <a:stretch>
                      <a:fillRect/>
                    </a:stretch>
                  </pic:blipFill>
                  <pic:spPr>
                    <a:xfrm>
                      <a:off x="0" y="0"/>
                      <a:ext cx="5272405" cy="2854960"/>
                    </a:xfrm>
                    <a:prstGeom prst="rect">
                      <a:avLst/>
                    </a:prstGeom>
                    <a:noFill/>
                    <a:ln>
                      <a:noFill/>
                    </a:ln>
                  </pic:spPr>
                </pic:pic>
              </a:graphicData>
            </a:graphic>
          </wp:inline>
        </w:drawing>
      </w:r>
      <w:r>
        <w:drawing>
          <wp:inline distT="0" distB="0" distL="114300" distR="114300">
            <wp:extent cx="5271135" cy="4224020"/>
            <wp:effectExtent l="0" t="0" r="12065" b="508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38"/>
                    <a:stretch>
                      <a:fillRect/>
                    </a:stretch>
                  </pic:blipFill>
                  <pic:spPr>
                    <a:xfrm>
                      <a:off x="0" y="0"/>
                      <a:ext cx="5271135" cy="4224020"/>
                    </a:xfrm>
                    <a:prstGeom prst="rect">
                      <a:avLst/>
                    </a:prstGeom>
                    <a:noFill/>
                    <a:ln>
                      <a:noFill/>
                    </a:ln>
                  </pic:spPr>
                </pic:pic>
              </a:graphicData>
            </a:graphic>
          </wp:inline>
        </w:drawing>
      </w:r>
      <w:r>
        <w:drawing>
          <wp:inline distT="0" distB="0" distL="114300" distR="114300">
            <wp:extent cx="5273040" cy="4009390"/>
            <wp:effectExtent l="0" t="0" r="10160" b="381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39"/>
                    <a:stretch>
                      <a:fillRect/>
                    </a:stretch>
                  </pic:blipFill>
                  <pic:spPr>
                    <a:xfrm>
                      <a:off x="0" y="0"/>
                      <a:ext cx="5273040" cy="4009390"/>
                    </a:xfrm>
                    <a:prstGeom prst="rect">
                      <a:avLst/>
                    </a:prstGeom>
                    <a:noFill/>
                    <a:ln>
                      <a:noFill/>
                    </a:ln>
                  </pic:spPr>
                </pic:pic>
              </a:graphicData>
            </a:graphic>
          </wp:inline>
        </w:drawing>
      </w:r>
      <w:r>
        <w:drawing>
          <wp:inline distT="0" distB="0" distL="114300" distR="114300">
            <wp:extent cx="5274310" cy="4130675"/>
            <wp:effectExtent l="0" t="0" r="8890" b="952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0"/>
                    <a:stretch>
                      <a:fillRect/>
                    </a:stretch>
                  </pic:blipFill>
                  <pic:spPr>
                    <a:xfrm>
                      <a:off x="0" y="0"/>
                      <a:ext cx="5274310" cy="4130675"/>
                    </a:xfrm>
                    <a:prstGeom prst="rect">
                      <a:avLst/>
                    </a:prstGeom>
                    <a:noFill/>
                    <a:ln>
                      <a:noFill/>
                    </a:ln>
                  </pic:spPr>
                </pic:pic>
              </a:graphicData>
            </a:graphic>
          </wp:inline>
        </w:drawing>
      </w:r>
      <w:r>
        <w:drawing>
          <wp:inline distT="0" distB="0" distL="114300" distR="114300">
            <wp:extent cx="5271135" cy="4308475"/>
            <wp:effectExtent l="0" t="0" r="12065" b="952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41"/>
                    <a:stretch>
                      <a:fillRect/>
                    </a:stretch>
                  </pic:blipFill>
                  <pic:spPr>
                    <a:xfrm>
                      <a:off x="0" y="0"/>
                      <a:ext cx="5271135" cy="4308475"/>
                    </a:xfrm>
                    <a:prstGeom prst="rect">
                      <a:avLst/>
                    </a:prstGeom>
                    <a:noFill/>
                    <a:ln>
                      <a:noFill/>
                    </a:ln>
                  </pic:spPr>
                </pic:pic>
              </a:graphicData>
            </a:graphic>
          </wp:inline>
        </w:drawing>
      </w:r>
      <w:r>
        <w:rPr>
          <w:rFonts w:hint="default"/>
          <w:lang w:val="vi-VN"/>
        </w:rPr>
        <w:t xml:space="preserve"> hình 3.1...n</w:t>
      </w:r>
    </w:p>
    <w:p>
      <w:pPr>
        <w:rPr>
          <w:rFonts w:hint="default" w:ascii="Times New Roman" w:hAnsi="Times New Roman" w:cs="Times New Roman"/>
          <w:sz w:val="32"/>
          <w:szCs w:val="3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AC420E"/>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2F6DC9"/>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9A6D60"/>
    <w:rsid w:val="04AC420E"/>
    <w:rsid w:val="0DBE711C"/>
    <w:rsid w:val="0F923A95"/>
    <w:rsid w:val="13EE5A31"/>
    <w:rsid w:val="170241F5"/>
    <w:rsid w:val="17DC4231"/>
    <w:rsid w:val="18FF1A5E"/>
    <w:rsid w:val="239109D2"/>
    <w:rsid w:val="2DD21F61"/>
    <w:rsid w:val="2F6556CB"/>
    <w:rsid w:val="39BA322F"/>
    <w:rsid w:val="3C6C788A"/>
    <w:rsid w:val="3F2C1B5C"/>
    <w:rsid w:val="42565B4B"/>
    <w:rsid w:val="44367D4A"/>
    <w:rsid w:val="467E1FDE"/>
    <w:rsid w:val="46D266BB"/>
    <w:rsid w:val="48F74179"/>
    <w:rsid w:val="4BF30CEA"/>
    <w:rsid w:val="51701D94"/>
    <w:rsid w:val="523D6252"/>
    <w:rsid w:val="54AF3347"/>
    <w:rsid w:val="55EE1A7F"/>
    <w:rsid w:val="5A4776B7"/>
    <w:rsid w:val="667D28AD"/>
    <w:rsid w:val="66BC7090"/>
    <w:rsid w:val="67C36867"/>
    <w:rsid w:val="69EE0B1C"/>
    <w:rsid w:val="6C9D5871"/>
    <w:rsid w:val="746815A4"/>
    <w:rsid w:val="74910797"/>
    <w:rsid w:val="768A462D"/>
    <w:rsid w:val="7BAA143E"/>
    <w:rsid w:val="7C5714E1"/>
    <w:rsid w:val="7E223A17"/>
    <w:rsid w:val="7EE1352A"/>
    <w:rsid w:val="7F6B6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qFormat="1"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qFormat="1" w:unhideWhenUsed="0" w:uiPriority="0" w:semiHidden="0" w:name="List 5"/>
    <w:lsdException w:qFormat="1" w:unhideWhenUsed="0" w:uiPriority="0" w:semiHidden="0" w:name="List Bullet 2"/>
    <w:lsdException w:unhideWhenUsed="0" w:uiPriority="0" w:semiHidden="0" w:name="List Bullet 3"/>
    <w:lsdException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qFormat="1"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2022-05-12T00:47:00Z</dcterms:created>
  <dc:creator>admin</dc:creator>
  <cp:lastModifiedBy>WPS_1629209763</cp:lastModifiedBy>
  <dcterms:modified xsi:type="dcterms:W3CDTF">2022-05-18T16:58:48Z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F688677BFA164C2D85201F6DFDEC5B9E</vt:lpwstr>
  </property>
</Properties>
</file>